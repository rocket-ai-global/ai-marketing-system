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79D5E7">
      <w:pPr>
        <w:spacing w:before="0" w:after="600"/>
        <w:rPr>
          <w:rFonts w:hint="default"/>
          <w:lang w:val="vi-VN"/>
        </w:rPr>
      </w:pPr>
      <w:r>
        <w:rPr>
          <w:rFonts w:hint="default" w:ascii="Times New Roman"/>
          <w:lang w:val="vi-VN"/>
        </w:rPr>
        <w:t>=</w:t>
      </w:r>
    </w:p>
    <w:p w14:paraId="4B5F07DC">
      <w:pPr>
        <w:spacing w:before="0" w:after="360"/>
        <w:jc w:val="center"/>
      </w:pPr>
      <w:r>
        <w:rPr>
          <w:b/>
          <w:i w:val="0"/>
          <w:color w:val="E36C0A"/>
          <w:sz w:val="22"/>
        </w:rPr>
        <w:t>ROCKET AI SOLUTIONS  ×  ELITE BUILDERS</w:t>
      </w:r>
    </w:p>
    <w:p w14:paraId="6609F253">
      <w:pPr>
        <w:spacing w:before="0" w:after="40"/>
        <w:jc w:val="center"/>
      </w:pPr>
      <w:r>
        <w:rPr>
          <w:b/>
          <w:i w:val="0"/>
          <w:color w:val="1F4E79"/>
          <w:sz w:val="52"/>
        </w:rPr>
        <w:t>AI MARKETING &amp; SALE OS™</w:t>
      </w:r>
    </w:p>
    <w:p w14:paraId="37093D5C">
      <w:pPr>
        <w:spacing w:before="0" w:after="520"/>
        <w:jc w:val="center"/>
      </w:pPr>
      <w:r>
        <w:rPr>
          <w:b w:val="0"/>
          <w:i w:val="0"/>
          <w:color w:val="666666"/>
          <w:sz w:val="23"/>
        </w:rPr>
        <w:t>Chương trình 28 ngày chuyển giao Hệ Điều Hành Marketing &amp; Bán Hàng vận hành bằng AI Agent</w:t>
      </w:r>
    </w:p>
    <w:p w14:paraId="5AA7FC61">
      <w:pPr>
        <w:spacing w:before="0" w:after="40"/>
        <w:jc w:val="center"/>
      </w:pPr>
      <w:r>
        <w:rPr>
          <w:b/>
          <w:i w:val="0"/>
          <w:color w:val="E36C0A"/>
          <w:sz w:val="40"/>
        </w:rPr>
        <w:t>GIÁO TRÌNH TUẦN 1</w:t>
      </w:r>
    </w:p>
    <w:p w14:paraId="5F9338A3">
      <w:pPr>
        <w:spacing w:before="0" w:after="280"/>
        <w:jc w:val="center"/>
      </w:pPr>
      <w:r>
        <w:rPr>
          <w:b/>
          <w:i w:val="0"/>
          <w:color w:val="1F4E79"/>
          <w:sz w:val="28"/>
        </w:rPr>
        <w:t>AIOS BUSINESS FOUNDATION  (Ngày 0 → Ngày 7)</w:t>
      </w:r>
    </w:p>
    <w:p w14:paraId="0A74DC95">
      <w:pPr>
        <w:spacing w:before="0" w:after="600"/>
        <w:jc w:val="center"/>
      </w:pPr>
      <w:r>
        <w:rPr>
          <w:b w:val="0"/>
          <w:i/>
          <w:sz w:val="24"/>
        </w:rPr>
        <w:t>Hiểu sâu doanh nghiệp  ·  Kiểm chứng offer  ·  Nạp não cho Jarvis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46"/>
      </w:tblGrid>
      <w:tr w14:paraId="349F4DDB">
        <w:trPr>
          <w:jc w:val="center"/>
        </w:trPr>
        <w:tc>
          <w:tcPr>
            <w:tcW w:w="9746" w:type="dxa"/>
            <w:shd w:val="clear" w:color="auto" w:fill="EAF1F8"/>
          </w:tcPr>
          <w:p w14:paraId="6ECBEF9E">
            <w:pPr>
              <w:spacing w:before="60" w:after="60"/>
            </w:pPr>
            <w:r>
              <w:rPr>
                <w:b/>
                <w:color w:val="1F4E79"/>
              </w:rPr>
              <w:t>LỜI HỨA TUẦN 1:</w:t>
            </w:r>
            <w:r>
              <w:t xml:space="preserve"> Cuối Tuần 1, trợ lý AI của bạn sẽ trả lời đúng 10 câu hỏi về chính doanh nghiệp bạn — ngay trên Telegram, trước cả lớp. Tài liệu này là bản đồ 8 ngày để bạn đến đích đó: mỗi ngày có checklist việc cần làm, bài nộp, và danh sách tài liệu bạn nhận.</w:t>
            </w:r>
          </w:p>
        </w:tc>
      </w:tr>
    </w:tbl>
    <w:p w14:paraId="7D72E983">
      <w:pPr>
        <w:spacing w:before="0" w:after="40"/>
      </w:pPr>
    </w:p>
    <w:p w14:paraId="03F8BA0B">
      <w:pPr>
        <w:spacing w:before="0" w:after="440"/>
      </w:pPr>
    </w:p>
    <w:p w14:paraId="4ED7D0EB">
      <w:pPr>
        <w:spacing w:before="0" w:after="160"/>
        <w:jc w:val="center"/>
      </w:pPr>
      <w:r>
        <w:rPr>
          <w:b w:val="0"/>
          <w:i w:val="0"/>
          <w:sz w:val="22"/>
        </w:rPr>
        <w:t>Học viên:  ______________________________</w:t>
      </w:r>
    </w:p>
    <w:p w14:paraId="62FEE672">
      <w:pPr>
        <w:spacing w:before="0" w:after="160"/>
        <w:jc w:val="center"/>
      </w:pPr>
      <w:r>
        <w:rPr>
          <w:b w:val="0"/>
          <w:i w:val="0"/>
          <w:sz w:val="22"/>
        </w:rPr>
        <w:t>Doanh nghiệp:  ______________________________</w:t>
      </w:r>
    </w:p>
    <w:p w14:paraId="6371AAC2">
      <w:pPr>
        <w:spacing w:before="0" w:after="160"/>
        <w:jc w:val="center"/>
      </w:pPr>
      <w:r>
        <w:rPr>
          <w:b w:val="0"/>
          <w:i w:val="0"/>
          <w:sz w:val="22"/>
        </w:rPr>
        <w:t>Cohort:  ____________    Buddy đồng hành:  ____________    Mentor:  ____________</w:t>
      </w:r>
    </w:p>
    <w:p w14:paraId="4431FF86">
      <w:pPr>
        <w:spacing w:before="0" w:after="320"/>
      </w:pPr>
    </w:p>
    <w:p w14:paraId="5F88DB40">
      <w:pPr>
        <w:spacing w:before="0" w:after="80"/>
        <w:jc w:val="center"/>
      </w:pPr>
      <w:r>
        <w:rPr>
          <w:b w:val="0"/>
          <w:i w:val="0"/>
          <w:color w:val="666666"/>
          <w:sz w:val="18"/>
        </w:rPr>
        <w:t>Tài liệu lưu hành nội bộ dành cho học viên chương trình — phiên bản 1.0 (07/2026)</w:t>
      </w:r>
    </w:p>
    <w:p w14:paraId="1DEED338">
      <w:r>
        <w:br w:type="page"/>
      </w:r>
    </w:p>
    <w:p w14:paraId="7A135448">
      <w:pPr>
        <w:pBdr>
          <w:bottom w:val="single" w:color="E36C0A" w:sz="12" w:space="4"/>
        </w:pBdr>
        <w:spacing w:before="40" w:after="160"/>
      </w:pPr>
      <w:r>
        <w:rPr>
          <w:b/>
          <w:color w:val="1F4E79"/>
          <w:sz w:val="34"/>
        </w:rPr>
        <w:t>1. Chào mừng bạn đến với Tuần 1 — Nền Móng</w:t>
      </w:r>
    </w:p>
    <w:p w14:paraId="275BBF60">
      <w:pPr>
        <w:spacing w:before="0" w:after="80"/>
      </w:pPr>
      <w:r>
        <w:rPr>
          <w:b w:val="0"/>
          <w:i w:val="0"/>
          <w:sz w:val="21"/>
        </w:rPr>
        <w:t>Chúc mừng bạn! Bạn không đang bắt đầu một khoá học — bạn đang nhận CHUYỂN GIAO một hệ điều hành. Toàn bộ framework, template, agent đã được đội ngũ Rocket đóng gói sẵn. Việc của bạn trong 28 ngày: nạp dữ liệu doanh nghiệp mình vào, tinh chỉnh, kiểm thử — và sở hữu một hệ thống marketing–bán hàng chạy thật 24/7.</w:t>
      </w:r>
    </w:p>
    <w:p w14:paraId="240B6A1C">
      <w:pPr>
        <w:spacing w:before="200" w:after="100"/>
      </w:pPr>
      <w:r>
        <w:rPr>
          <w:b/>
          <w:i w:val="0"/>
          <w:color w:val="E36C0A"/>
          <w:sz w:val="26"/>
        </w:rPr>
        <w:t>Vì sao Tuần 1 quan trọng nhất?</w:t>
      </w:r>
    </w:p>
    <w:p w14:paraId="595ABEAC">
      <w:pPr>
        <w:spacing w:before="0" w:after="80"/>
      </w:pPr>
      <w:r>
        <w:rPr>
          <w:b w:val="0"/>
          <w:i w:val="0"/>
          <w:sz w:val="21"/>
        </w:rPr>
        <w:t>Tuần 1 KHÔNG dạy công cụ vội. Tuần 1 trả lời 3 câu hỏi sống còn mà mọi hệ thống marketing phải dựa vào:</w:t>
      </w:r>
    </w:p>
    <w:p w14:paraId="68F6EF78">
      <w:pPr>
        <w:spacing w:after="40"/>
        <w:ind w:left="312"/>
      </w:pPr>
      <w:r>
        <w:rPr>
          <w:b/>
          <w:color w:val="E36C0A"/>
        </w:rPr>
        <w:t xml:space="preserve">•  </w:t>
      </w:r>
      <w:r>
        <w:rPr>
          <w:b/>
        </w:rPr>
        <w:t xml:space="preserve">Hiểu sâu mô hình — </w:t>
      </w:r>
      <w:r>
        <w:t>Doanh nghiệp của bạn thực sự vận hành thế nào? (Business Model Canvas 9 khối)</w:t>
      </w:r>
    </w:p>
    <w:p w14:paraId="20280230">
      <w:pPr>
        <w:spacing w:after="40"/>
        <w:ind w:left="312"/>
      </w:pPr>
      <w:r>
        <w:rPr>
          <w:b/>
          <w:color w:val="E36C0A"/>
        </w:rPr>
        <w:t xml:space="preserve">•  </w:t>
      </w:r>
      <w:r>
        <w:rPr>
          <w:b/>
        </w:rPr>
        <w:t xml:space="preserve">Hiểu sâu khách hàng — </w:t>
      </w:r>
      <w:r>
        <w:t>Khách hàng của bạn là ai, đau gì, sợ gì, vì sao từ chối? (bằng lời nói THẬT của khách, không đoán mò)</w:t>
      </w:r>
    </w:p>
    <w:p w14:paraId="1AA9653A">
      <w:pPr>
        <w:spacing w:after="40"/>
        <w:ind w:left="312"/>
      </w:pPr>
      <w:r>
        <w:rPr>
          <w:b/>
          <w:color w:val="E36C0A"/>
        </w:rPr>
        <w:t xml:space="preserve">•  </w:t>
      </w:r>
      <w:r>
        <w:rPr>
          <w:b/>
        </w:rPr>
        <w:t xml:space="preserve">Kiểm chứng offer — </w:t>
      </w:r>
      <w:r>
        <w:t>Offer hiện tại đã đủ hấp dẫn và ĐÚNG khách chưa? Nếu lệch — sửa ngay tuần này, trước khi viết bất kỳ bài content nào.</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46"/>
      </w:tblGrid>
      <w:tr w14:paraId="40049617">
        <w:trPr>
          <w:jc w:val="center"/>
        </w:trPr>
        <w:tc>
          <w:tcPr>
            <w:tcW w:w="9746" w:type="dxa"/>
            <w:shd w:val="clear" w:color="auto" w:fill="FFF4E6"/>
          </w:tcPr>
          <w:p w14:paraId="738EA8F9">
            <w:pPr>
              <w:spacing w:before="60" w:after="60"/>
            </w:pPr>
            <w:r>
              <w:rPr>
                <w:b/>
                <w:color w:val="1F4E79"/>
              </w:rPr>
              <w:t>NGUYÊN TẮC:</w:t>
            </w:r>
            <w:r>
              <w:t xml:space="preserve"> Nếu nền móng tuần này chuẩn, 21 ngày sau chạy rất nhanh: content viết đúng insight, chatbot tư vấn đúng khách, follow-up chạm đúng nỗi lo. Nền lệch mà xây tiếp là lỗi dây chuyền — vì vậy cuối tuần có “Foundation Gate” (cổng kiểm chứng) để đảm bảo bạn qua tuần 2 với nền móng vững.</w:t>
            </w:r>
          </w:p>
        </w:tc>
      </w:tr>
    </w:tbl>
    <w:p w14:paraId="60C08610">
      <w:pPr>
        <w:spacing w:before="0" w:after="40"/>
      </w:pPr>
    </w:p>
    <w:p w14:paraId="0B07BF82">
      <w:pPr>
        <w:spacing w:before="200" w:after="100"/>
      </w:pPr>
      <w:r>
        <w:rPr>
          <w:b/>
          <w:i w:val="0"/>
          <w:color w:val="E36C0A"/>
          <w:sz w:val="26"/>
        </w:rPr>
        <w:t>Người bạn đồng hành đặc biệt: Jarvis 🤵</w:t>
      </w:r>
    </w:p>
    <w:p w14:paraId="14297489">
      <w:pPr>
        <w:spacing w:before="0" w:after="80"/>
      </w:pPr>
      <w:r>
        <w:rPr>
          <w:b w:val="0"/>
          <w:i w:val="0"/>
          <w:sz w:val="21"/>
        </w:rPr>
        <w:t xml:space="preserve">Ngay Ngày </w:t>
      </w:r>
      <w:r>
        <w:rPr>
          <w:rFonts w:hint="default" w:ascii="Times New Roman"/>
          <w:b w:val="0"/>
          <w:i w:val="0"/>
          <w:sz w:val="21"/>
          <w:lang w:val="vi-VN"/>
        </w:rPr>
        <w:t>1</w:t>
      </w:r>
      <w:r>
        <w:rPr>
          <w:b w:val="0"/>
          <w:i w:val="0"/>
          <w:sz w:val="21"/>
        </w:rPr>
        <w:t>, bạn sẽ cài Jarvis — trợ lý AI riêng chạy 24/7, nói chuyện với bạn qua Telegram. Ngày đầu Jarvis còn “ngơ” vì chưa có não. Nhưng MỖI BÀI TẬP bạn nộp là một phần não được nạp thêm: Ngày 1 nó hiểu mô hình kinh doanh, Ngày 2 nó hiểu khách, Ngày 3 nó thuộc offer, Ngày 4 nó nắm giá và chính sách… Đến Ngày 6, Jarvis “tỉnh dậy” — trả lời đúng mọi câu hỏi về doanh nghiệp bạn. Nghi thức mỗi tối: hỏi Jarvis 2 câu về phần vừa học — bạn sẽ THẤY trợ lý của mình khôn lên từng ngày.</w:t>
      </w:r>
    </w:p>
    <w:p w14:paraId="58FAB359">
      <w:r>
        <w:br w:type="page"/>
      </w:r>
    </w:p>
    <w:p w14:paraId="161A3AE0">
      <w:pPr>
        <w:pBdr>
          <w:bottom w:val="single" w:color="E36C0A" w:sz="12" w:space="4"/>
        </w:pBdr>
        <w:spacing w:before="40" w:after="160"/>
      </w:pPr>
      <w:r>
        <w:rPr>
          <w:b/>
          <w:color w:val="1F4E79"/>
          <w:sz w:val="34"/>
        </w:rPr>
        <w:t>2. Bạn nhận được gì trong Tuần 1 (bộ bàn giao)</w:t>
      </w:r>
    </w:p>
    <w:p w14:paraId="0D8B6E34">
      <w:pPr>
        <w:spacing w:before="0" w:after="80"/>
      </w:pPr>
      <w:r>
        <w:rPr>
          <w:b w:val="0"/>
          <w:i w:val="0"/>
          <w:sz w:val="21"/>
        </w:rPr>
        <w:t>Tất cả những thứ dưới đây được bàn giao sẵn — bạn không phải tự xây từ số 0:</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1"/>
        <w:gridCol w:w="5272"/>
        <w:gridCol w:w="1701"/>
      </w:tblGrid>
      <w:tr w14:paraId="7F31C898">
        <w:tc>
          <w:tcPr>
            <w:tcW w:w="2381" w:type="dxa"/>
            <w:shd w:val="clear" w:color="auto" w:fill="1F4E79"/>
          </w:tcPr>
          <w:p w14:paraId="0E3F3B5C">
            <w:r>
              <w:rPr>
                <w:b/>
                <w:color w:val="FFFFFF"/>
                <w:sz w:val="20"/>
              </w:rPr>
              <w:t>Hạng mục</w:t>
            </w:r>
          </w:p>
        </w:tc>
        <w:tc>
          <w:tcPr>
            <w:tcW w:w="5272" w:type="dxa"/>
            <w:shd w:val="clear" w:color="auto" w:fill="1F4E79"/>
          </w:tcPr>
          <w:p w14:paraId="1449D43C">
            <w:r>
              <w:rPr>
                <w:b/>
                <w:color w:val="FFFFFF"/>
                <w:sz w:val="20"/>
              </w:rPr>
              <w:t>Nội dung bàn giao</w:t>
            </w:r>
          </w:p>
        </w:tc>
        <w:tc>
          <w:tcPr>
            <w:tcW w:w="1701" w:type="dxa"/>
            <w:shd w:val="clear" w:color="auto" w:fill="1F4E79"/>
          </w:tcPr>
          <w:p w14:paraId="2F073EB8">
            <w:r>
              <w:rPr>
                <w:b/>
                <w:color w:val="FFFFFF"/>
                <w:sz w:val="20"/>
              </w:rPr>
              <w:t>Nhận khi nào</w:t>
            </w:r>
          </w:p>
        </w:tc>
      </w:tr>
      <w:tr w14:paraId="53DE14F1">
        <w:tc>
          <w:tcPr>
            <w:tcW w:w="2381" w:type="dxa"/>
          </w:tcPr>
          <w:p w14:paraId="61D878A9">
            <w:r>
              <w:rPr>
                <w:b/>
                <w:sz w:val="20"/>
              </w:rPr>
              <w:t>Vault SME</w:t>
            </w:r>
            <w:r>
              <w:rPr>
                <w:sz w:val="20"/>
              </w:rPr>
              <w:t xml:space="preserve"> — “bộ não” doanh nghiệp</w:t>
            </w:r>
          </w:p>
        </w:tc>
        <w:tc>
          <w:tcPr>
            <w:tcW w:w="5272" w:type="dxa"/>
          </w:tcPr>
          <w:p w14:paraId="6C854134">
            <w:r>
              <w:rPr>
                <w:sz w:val="20"/>
              </w:rPr>
              <w:t>Kho dữ liệu chuẩn hoá (Business Context, khách hàng, CRM, đo lường 6 miền) + 16 skill AI tiếng Việt phỏng vấn tự động — cài về máy là dùng</w:t>
            </w:r>
          </w:p>
        </w:tc>
        <w:tc>
          <w:tcPr>
            <w:tcW w:w="1701" w:type="dxa"/>
          </w:tcPr>
          <w:p w14:paraId="34677552">
            <w:r>
              <w:rPr>
                <w:sz w:val="20"/>
              </w:rPr>
              <w:t>Ngày 0</w:t>
            </w:r>
          </w:p>
        </w:tc>
      </w:tr>
      <w:tr w14:paraId="549DB36F">
        <w:tc>
          <w:tcPr>
            <w:tcW w:w="2381" w:type="dxa"/>
            <w:shd w:val="clear" w:color="auto" w:fill="F4F7FB"/>
          </w:tcPr>
          <w:p w14:paraId="47818BD2">
            <w:r>
              <w:rPr>
                <w:b/>
                <w:sz w:val="20"/>
              </w:rPr>
              <w:t>Jarvis + Hermes Agent</w:t>
            </w:r>
          </w:p>
        </w:tc>
        <w:tc>
          <w:tcPr>
            <w:tcW w:w="5272" w:type="dxa"/>
            <w:shd w:val="clear" w:color="auto" w:fill="F4F7FB"/>
          </w:tcPr>
          <w:p w14:paraId="09030DF1">
            <w:r>
              <w:rPr>
                <w:sz w:val="20"/>
              </w:rPr>
              <w:t>Trợ lý AI 24/7 qua Telegram, đọc trực tiếp dữ liệu doanh nghiệp bạn (gói Installed: đội Rocket cài sẵn tận nơi)</w:t>
            </w:r>
          </w:p>
        </w:tc>
        <w:tc>
          <w:tcPr>
            <w:tcW w:w="1701" w:type="dxa"/>
            <w:shd w:val="clear" w:color="auto" w:fill="F4F7FB"/>
          </w:tcPr>
          <w:p w14:paraId="1BB011AB">
            <w:r>
              <w:rPr>
                <w:sz w:val="20"/>
              </w:rPr>
              <w:t>Ngày 0</w:t>
            </w:r>
          </w:p>
        </w:tc>
      </w:tr>
      <w:tr w14:paraId="12B30F39">
        <w:tc>
          <w:tcPr>
            <w:tcW w:w="2381" w:type="dxa"/>
          </w:tcPr>
          <w:p w14:paraId="31AE7CC1">
            <w:r>
              <w:rPr>
                <w:b/>
                <w:sz w:val="20"/>
              </w:rPr>
              <w:t>1</w:t>
            </w:r>
            <w:r>
              <w:rPr>
                <w:rFonts w:hint="default" w:ascii="Times New Roman"/>
                <w:b/>
                <w:sz w:val="20"/>
                <w:lang w:val="vi-VN"/>
              </w:rPr>
              <w:t>0+</w:t>
            </w:r>
            <w:r>
              <w:rPr>
                <w:b/>
                <w:sz w:val="20"/>
              </w:rPr>
              <w:t xml:space="preserve"> video hướng dẫn thao tác</w:t>
            </w:r>
          </w:p>
        </w:tc>
        <w:tc>
          <w:tcPr>
            <w:tcW w:w="5272" w:type="dxa"/>
          </w:tcPr>
          <w:p w14:paraId="76F2A2EE">
            <w:r>
              <w:rPr>
                <w:sz w:val="20"/>
              </w:rPr>
              <w:t>Mỗi thao tác 1 video ≤15 phút, quay trên doanh nghiệp mẫu— xem đến đâu làm đến đó, tua lại thoải mái</w:t>
            </w:r>
          </w:p>
        </w:tc>
        <w:tc>
          <w:tcPr>
            <w:tcW w:w="1701" w:type="dxa"/>
          </w:tcPr>
          <w:p w14:paraId="548617AE">
            <w:r>
              <w:rPr>
                <w:sz w:val="20"/>
              </w:rPr>
              <w:t>Ngày 0 (trọn bộ)</w:t>
            </w:r>
          </w:p>
        </w:tc>
      </w:tr>
      <w:tr w14:paraId="65B632D6">
        <w:tc>
          <w:tcPr>
            <w:tcW w:w="2381" w:type="dxa"/>
            <w:shd w:val="clear" w:color="auto" w:fill="F4F7FB"/>
          </w:tcPr>
          <w:p w14:paraId="1F07DD45">
            <w:r>
              <w:rPr>
                <w:b/>
                <w:sz w:val="20"/>
              </w:rPr>
              <w:t>Bộ template điền-là-xong</w:t>
            </w:r>
          </w:p>
        </w:tc>
        <w:tc>
          <w:tcPr>
            <w:tcW w:w="5272" w:type="dxa"/>
            <w:shd w:val="clear" w:color="auto" w:fill="F4F7FB"/>
          </w:tcPr>
          <w:p w14:paraId="1157A2F6">
            <w:r>
              <w:rPr>
                <w:sz w:val="20"/>
              </w:rPr>
              <w:t>BMC, Business Snapshot, Chân dung khách hàng, Offer 7 khối, Knowledge Base 10 thư mục, Scorecard… — tất cả đã điền sẵn 80% bằng ví dụ mẫu, bạn thay 20% dữ liệu của mình</w:t>
            </w:r>
          </w:p>
        </w:tc>
        <w:tc>
          <w:tcPr>
            <w:tcW w:w="1701" w:type="dxa"/>
            <w:shd w:val="clear" w:color="auto" w:fill="F4F7FB"/>
          </w:tcPr>
          <w:p w14:paraId="28B78690">
            <w:r>
              <w:rPr>
                <w:sz w:val="20"/>
              </w:rPr>
              <w:t>Theo từng ngày</w:t>
            </w:r>
          </w:p>
        </w:tc>
      </w:tr>
      <w:tr w14:paraId="270E444B">
        <w:tc>
          <w:tcPr>
            <w:tcW w:w="2381" w:type="dxa"/>
          </w:tcPr>
          <w:p w14:paraId="59B4E8EA">
            <w:pPr>
              <w:rPr>
                <w:rFonts w:hint="default"/>
                <w:lang w:val="vi-VN"/>
              </w:rPr>
            </w:pPr>
            <w:r>
              <w:rPr>
                <w:b/>
                <w:sz w:val="20"/>
              </w:rPr>
              <w:t>Bộ 50 Prompt Khung</w:t>
            </w:r>
            <w:r>
              <w:rPr>
                <w:rFonts w:hint="default" w:ascii="Times New Roman"/>
                <w:b/>
                <w:sz w:val="20"/>
                <w:lang w:val="vi-VN"/>
              </w:rPr>
              <w:t xml:space="preserve"> / Templates</w:t>
            </w:r>
          </w:p>
        </w:tc>
        <w:tc>
          <w:tcPr>
            <w:tcW w:w="5272" w:type="dxa"/>
          </w:tcPr>
          <w:p w14:paraId="68120954">
            <w:r>
              <w:rPr>
                <w:sz w:val="20"/>
              </w:rPr>
              <w:t>50 câu lệnh AI chuẩn cho Marketing / Sales / CSKH / Quản trị — chỉ việc dán khối thông tin doanh nghiệp vào là chạy</w:t>
            </w:r>
          </w:p>
        </w:tc>
        <w:tc>
          <w:tcPr>
            <w:tcW w:w="1701" w:type="dxa"/>
          </w:tcPr>
          <w:p w14:paraId="6885F4EF">
            <w:r>
              <w:rPr>
                <w:sz w:val="20"/>
              </w:rPr>
              <w:t>Ngày 5</w:t>
            </w:r>
          </w:p>
        </w:tc>
      </w:tr>
      <w:tr w14:paraId="3F9497F7">
        <w:tc>
          <w:tcPr>
            <w:tcW w:w="2381" w:type="dxa"/>
            <w:shd w:val="clear" w:color="auto" w:fill="F4F7FB"/>
          </w:tcPr>
          <w:p w14:paraId="42D4CB8B">
            <w:r>
              <w:rPr>
                <w:b/>
                <w:sz w:val="20"/>
              </w:rPr>
              <w:t>Đội ngũ hỗ trợ hằng ngày</w:t>
            </w:r>
          </w:p>
        </w:tc>
        <w:tc>
          <w:tcPr>
            <w:tcW w:w="5272" w:type="dxa"/>
            <w:shd w:val="clear" w:color="auto" w:fill="F4F7FB"/>
          </w:tcPr>
          <w:p w14:paraId="5058E6E0">
            <w:r>
              <w:rPr>
                <w:sz w:val="20"/>
              </w:rPr>
              <w:t>Mentor riêng (1 kèm 10) · AI chấm bài trong đêm · chữa bài live mỗi tối · office hours 12h–13h · buddy đồng hành</w:t>
            </w:r>
          </w:p>
        </w:tc>
        <w:tc>
          <w:tcPr>
            <w:tcW w:w="1701" w:type="dxa"/>
            <w:shd w:val="clear" w:color="auto" w:fill="F4F7FB"/>
          </w:tcPr>
          <w:p w14:paraId="5E7327F6">
            <w:r>
              <w:rPr>
                <w:sz w:val="20"/>
              </w:rPr>
              <w:t>Suốt 28 ngày</w:t>
            </w:r>
          </w:p>
        </w:tc>
      </w:tr>
      <w:tr w14:paraId="3CD2D106">
        <w:tc>
          <w:tcPr>
            <w:tcW w:w="2381" w:type="dxa"/>
          </w:tcPr>
          <w:p w14:paraId="6EFD28A5">
            <w:r>
              <w:rPr>
                <w:b/>
                <w:sz w:val="20"/>
              </w:rPr>
              <w:t>Nhóm cohort Elite Builders</w:t>
            </w:r>
          </w:p>
        </w:tc>
        <w:tc>
          <w:tcPr>
            <w:tcW w:w="5272" w:type="dxa"/>
          </w:tcPr>
          <w:p w14:paraId="568486D5">
            <w:r>
              <w:rPr>
                <w:sz w:val="20"/>
              </w:rPr>
              <w:t>Cùng học – cùng demo – cùng khoe kết quả với các chủ doanh nghiệp khác</w:t>
            </w:r>
          </w:p>
        </w:tc>
        <w:tc>
          <w:tcPr>
            <w:tcW w:w="1701" w:type="dxa"/>
          </w:tcPr>
          <w:p w14:paraId="720733DB">
            <w:r>
              <w:rPr>
                <w:sz w:val="20"/>
              </w:rPr>
              <w:t>Ngày 0</w:t>
            </w:r>
          </w:p>
        </w:tc>
      </w:tr>
    </w:tbl>
    <w:p w14:paraId="5D3CB173">
      <w:pPr>
        <w:spacing w:before="0" w:after="40"/>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46"/>
      </w:tblGrid>
      <w:tr w14:paraId="6DF20A4B">
        <w:trPr>
          <w:jc w:val="center"/>
        </w:trPr>
        <w:tc>
          <w:tcPr>
            <w:tcW w:w="9746" w:type="dxa"/>
            <w:shd w:val="clear" w:color="auto" w:fill="EAF1F8"/>
          </w:tcPr>
          <w:p w14:paraId="3B86A485">
            <w:pPr>
              <w:spacing w:before="60" w:after="60"/>
            </w:pPr>
            <w:r>
              <w:rPr>
                <w:b/>
                <w:color w:val="1F4E79"/>
              </w:rPr>
              <w:t>CAM KẾT HỖ TRỢ:</w:t>
            </w:r>
            <w:r>
              <w:t xml:space="preserve"> Mọi bài bạn nộp đều được phản hồi trong vòng 14 giờ (trước buổi live kế tiếp). Bạn không bao giờ phải tự bơi: kẹt ở đâu — hỏi kênh hỏi-đáp (trả lời trong 4h làm việc), gọi office hours buổi trưa, hoặc nhắn buddy. Kẹt 2 ngày liên tiếp? Mentor sẽ chủ động GỌI ĐIỆN cho bạn.</w:t>
            </w:r>
          </w:p>
        </w:tc>
      </w:tr>
    </w:tbl>
    <w:p w14:paraId="0FC1C91A">
      <w:pPr>
        <w:spacing w:before="0" w:after="40"/>
      </w:pPr>
    </w:p>
    <w:p w14:paraId="3BC304D0">
      <w:r>
        <w:br w:type="page"/>
      </w:r>
    </w:p>
    <w:p w14:paraId="625D16D9">
      <w:pPr>
        <w:pBdr>
          <w:bottom w:val="single" w:color="E36C0A" w:sz="12" w:space="4"/>
        </w:pBdr>
        <w:spacing w:before="40" w:after="160"/>
      </w:pPr>
      <w:r>
        <w:rPr>
          <w:b/>
          <w:color w:val="1F4E79"/>
          <w:sz w:val="34"/>
        </w:rPr>
        <w:t>3. Nhịp học mỗi ngày &amp; cách nộp bài</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7087"/>
      </w:tblGrid>
      <w:tr w14:paraId="337F6942">
        <w:tc>
          <w:tcPr>
            <w:tcW w:w="2268" w:type="dxa"/>
            <w:shd w:val="clear" w:color="auto" w:fill="1F4E79"/>
          </w:tcPr>
          <w:p w14:paraId="4D193841">
            <w:r>
              <w:rPr>
                <w:b/>
                <w:color w:val="FFFFFF"/>
                <w:sz w:val="20"/>
              </w:rPr>
              <w:t>Khung giờ</w:t>
            </w:r>
          </w:p>
        </w:tc>
        <w:tc>
          <w:tcPr>
            <w:tcW w:w="7087" w:type="dxa"/>
            <w:shd w:val="clear" w:color="auto" w:fill="1F4E79"/>
          </w:tcPr>
          <w:p w14:paraId="2ACD078E">
            <w:r>
              <w:rPr>
                <w:b/>
                <w:color w:val="FFFFFF"/>
                <w:sz w:val="20"/>
              </w:rPr>
              <w:t>Việc diễn ra</w:t>
            </w:r>
          </w:p>
        </w:tc>
      </w:tr>
      <w:tr w14:paraId="06F8EB0A">
        <w:tc>
          <w:tcPr>
            <w:tcW w:w="2268" w:type="dxa"/>
          </w:tcPr>
          <w:p w14:paraId="709E2F4F">
            <w:r>
              <w:rPr>
                <w:b/>
                <w:sz w:val="20"/>
              </w:rPr>
              <w:t>19h30 – 21h00</w:t>
            </w:r>
          </w:p>
        </w:tc>
        <w:tc>
          <w:tcPr>
            <w:tcW w:w="7087" w:type="dxa"/>
          </w:tcPr>
          <w:p w14:paraId="42B1CF8C">
            <w:r>
              <w:rPr>
                <w:sz w:val="20"/>
              </w:rPr>
              <w:t>Buổi live: chữa nhanh bài hôm trước → kiến thức trọng tâm → trainer demo thật trên Sen Spa → bạn bắt tay làm tại chỗ → giao bài tập</w:t>
            </w:r>
          </w:p>
        </w:tc>
      </w:tr>
      <w:tr w14:paraId="4AF7A0BA">
        <w:tc>
          <w:tcPr>
            <w:tcW w:w="2268" w:type="dxa"/>
            <w:shd w:val="clear" w:color="auto" w:fill="F4F7FB"/>
          </w:tcPr>
          <w:p w14:paraId="0F6C34CF">
            <w:r>
              <w:rPr>
                <w:b/>
                <w:sz w:val="20"/>
              </w:rPr>
              <w:t>21h00 – 23h59</w:t>
            </w:r>
          </w:p>
        </w:tc>
        <w:tc>
          <w:tcPr>
            <w:tcW w:w="7087" w:type="dxa"/>
            <w:shd w:val="clear" w:color="auto" w:fill="F4F7FB"/>
          </w:tcPr>
          <w:p w14:paraId="5A838F80">
            <w:r>
              <w:rPr>
                <w:sz w:val="20"/>
              </w:rPr>
              <w:t>Bạn làm bài Core (thiết kế gọn trong ≤2 giờ, có video hướng dẫn từng bước) và nộp vào thread của ngày</w:t>
            </w:r>
          </w:p>
        </w:tc>
      </w:tr>
      <w:tr w14:paraId="0583F092">
        <w:tc>
          <w:tcPr>
            <w:tcW w:w="2268" w:type="dxa"/>
          </w:tcPr>
          <w:p w14:paraId="66EA073E">
            <w:r>
              <w:rPr>
                <w:b/>
                <w:sz w:val="20"/>
              </w:rPr>
              <w:t>Sáng hôm sau (trước 8h)</w:t>
            </w:r>
          </w:p>
        </w:tc>
        <w:tc>
          <w:tcPr>
            <w:tcW w:w="7087" w:type="dxa"/>
          </w:tcPr>
          <w:p w14:paraId="55DDFA11">
            <w:r>
              <w:rPr>
                <w:sz w:val="20"/>
              </w:rPr>
              <w:t>AI Grader chấm 100% bài theo rubric — bạn nhận điểm + 3 nhận xét cải thiện cụ thể</w:t>
            </w:r>
          </w:p>
        </w:tc>
      </w:tr>
      <w:tr w14:paraId="501B78EE">
        <w:tc>
          <w:tcPr>
            <w:tcW w:w="2268" w:type="dxa"/>
            <w:shd w:val="clear" w:color="auto" w:fill="F4F7FB"/>
          </w:tcPr>
          <w:p w14:paraId="38198FE7">
            <w:r>
              <w:rPr>
                <w:b/>
                <w:sz w:val="20"/>
              </w:rPr>
              <w:t>8h – 12h</w:t>
            </w:r>
          </w:p>
        </w:tc>
        <w:tc>
          <w:tcPr>
            <w:tcW w:w="7087" w:type="dxa"/>
            <w:shd w:val="clear" w:color="auto" w:fill="F4F7FB"/>
          </w:tcPr>
          <w:p w14:paraId="0D635334">
            <w:r>
              <w:rPr>
                <w:sz w:val="20"/>
              </w:rPr>
              <w:t>Mentor đọc sâu các bài cần hỗ trợ, điều chỉnh điểm nếu cần</w:t>
            </w:r>
          </w:p>
        </w:tc>
      </w:tr>
      <w:tr w14:paraId="41401967">
        <w:tc>
          <w:tcPr>
            <w:tcW w:w="2268" w:type="dxa"/>
          </w:tcPr>
          <w:p w14:paraId="03221DBB">
            <w:r>
              <w:rPr>
                <w:b/>
                <w:sz w:val="20"/>
              </w:rPr>
              <w:t>12h – 13h</w:t>
            </w:r>
          </w:p>
        </w:tc>
        <w:tc>
          <w:tcPr>
            <w:tcW w:w="7087" w:type="dxa"/>
          </w:tcPr>
          <w:p w14:paraId="6ECE8BC7">
            <w:r>
              <w:rPr>
                <w:sz w:val="20"/>
              </w:rPr>
              <w:t>Office hours — gọi 1:1 với mentor 15 phút nếu bài của bạn cần sửa</w:t>
            </w:r>
          </w:p>
        </w:tc>
      </w:tr>
      <w:tr w14:paraId="3B359891">
        <w:tc>
          <w:tcPr>
            <w:tcW w:w="2268" w:type="dxa"/>
            <w:shd w:val="clear" w:color="auto" w:fill="F4F7FB"/>
          </w:tcPr>
          <w:p w14:paraId="3D24D444">
            <w:r>
              <w:rPr>
                <w:b/>
                <w:sz w:val="20"/>
              </w:rPr>
              <w:t>19h30 tối sau</w:t>
            </w:r>
          </w:p>
        </w:tc>
        <w:tc>
          <w:tcPr>
            <w:tcW w:w="7087" w:type="dxa"/>
            <w:shd w:val="clear" w:color="auto" w:fill="F4F7FB"/>
          </w:tcPr>
          <w:p w14:paraId="012882C4">
            <w:r>
              <w:rPr>
                <w:sz w:val="20"/>
              </w:rPr>
              <w:t>Bài xuất sắc + lỗi phổ biến được chữa chung 10 phút đầu buổi live</w:t>
            </w:r>
          </w:p>
        </w:tc>
      </w:tr>
    </w:tbl>
    <w:p w14:paraId="646526A1">
      <w:pPr>
        <w:spacing w:before="0" w:after="40"/>
      </w:pPr>
    </w:p>
    <w:p w14:paraId="1343F639">
      <w:pPr>
        <w:spacing w:before="200" w:after="100"/>
      </w:pPr>
      <w:r>
        <w:rPr>
          <w:b/>
          <w:i w:val="0"/>
          <w:color w:val="E36C0A"/>
          <w:sz w:val="26"/>
        </w:rPr>
        <w:t>Cách nộp bài (làm đúng ngay từ đầu)</w:t>
      </w:r>
    </w:p>
    <w:p w14:paraId="77AFA5A1">
      <w:pPr>
        <w:spacing w:after="40"/>
        <w:ind w:left="312"/>
      </w:pPr>
      <w:r>
        <w:rPr>
          <w:b/>
          <w:color w:val="E36C0A"/>
        </w:rPr>
        <w:t xml:space="preserve">•  </w:t>
      </w:r>
      <w:r>
        <w:rPr>
          <w:b/>
        </w:rPr>
        <w:t xml:space="preserve">Tên file: </w:t>
      </w:r>
      <w:r>
        <w:t>Đặt tên đúng quy ước:  [Tên DN] — Ngày XX — [Tên tài sản]   (ví dụ:  Sen Spa — Ngày 03 — Offer &amp; Sales Message)</w:t>
      </w:r>
    </w:p>
    <w:p w14:paraId="34AD60D9">
      <w:pPr>
        <w:spacing w:after="40"/>
        <w:ind w:left="312"/>
      </w:pPr>
      <w:r>
        <w:rPr>
          <w:b/>
          <w:color w:val="E36C0A"/>
        </w:rPr>
        <w:t xml:space="preserve">•  </w:t>
      </w:r>
      <w:r>
        <w:rPr>
          <w:b/>
        </w:rPr>
        <w:t xml:space="preserve">Nơi nộp: </w:t>
      </w:r>
      <w:r>
        <w:t>Nộp link (Google Docs/Sheets/Drive — nhớ mở quyền xem) vào thread #nộp-bài-ngày-XX trước 23h59.</w:t>
      </w:r>
    </w:p>
    <w:p w14:paraId="394A4441">
      <w:pPr>
        <w:spacing w:after="40"/>
        <w:ind w:left="312"/>
      </w:pPr>
      <w:r>
        <w:rPr>
          <w:b/>
          <w:color w:val="E36C0A"/>
        </w:rPr>
        <w:t xml:space="preserve">•  </w:t>
      </w:r>
      <w:r>
        <w:rPr>
          <w:b/>
        </w:rPr>
        <w:t xml:space="preserve">Nộp muộn: </w:t>
      </w:r>
      <w:r>
        <w:t>Nộp muộn vẫn được chấm, nhưng lỡ suất chữa live hôm sau — cố gắng đúng hạn để nhận giá trị trọn vẹn.</w:t>
      </w:r>
    </w:p>
    <w:p w14:paraId="501C465E">
      <w:pPr>
        <w:spacing w:before="200" w:after="100"/>
      </w:pPr>
      <w:r>
        <w:rPr>
          <w:b/>
          <w:i w:val="0"/>
          <w:color w:val="E36C0A"/>
          <w:sz w:val="26"/>
        </w:rPr>
        <w:t>Thang xếp loại mỗi bài</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1247"/>
        <w:gridCol w:w="6293"/>
      </w:tblGrid>
      <w:tr w14:paraId="6380893E">
        <w:tc>
          <w:tcPr>
            <w:tcW w:w="1814" w:type="dxa"/>
            <w:shd w:val="clear" w:color="auto" w:fill="1F4E79"/>
          </w:tcPr>
          <w:p w14:paraId="6D2B1A47">
            <w:r>
              <w:rPr>
                <w:b/>
                <w:color w:val="FFFFFF"/>
                <w:sz w:val="20"/>
              </w:rPr>
              <w:t>Xếp loại</w:t>
            </w:r>
          </w:p>
        </w:tc>
        <w:tc>
          <w:tcPr>
            <w:tcW w:w="1247" w:type="dxa"/>
            <w:shd w:val="clear" w:color="auto" w:fill="1F4E79"/>
          </w:tcPr>
          <w:p w14:paraId="3AF48F1C">
            <w:r>
              <w:rPr>
                <w:b/>
                <w:color w:val="FFFFFF"/>
                <w:sz w:val="20"/>
              </w:rPr>
              <w:t>Điểm</w:t>
            </w:r>
          </w:p>
        </w:tc>
        <w:tc>
          <w:tcPr>
            <w:tcW w:w="6293" w:type="dxa"/>
            <w:shd w:val="clear" w:color="auto" w:fill="1F4E79"/>
          </w:tcPr>
          <w:p w14:paraId="3C584813">
            <w:r>
              <w:rPr>
                <w:b/>
                <w:color w:val="FFFFFF"/>
                <w:sz w:val="20"/>
              </w:rPr>
              <w:t>Ý nghĩa &amp; việc tiếp theo</w:t>
            </w:r>
          </w:p>
        </w:tc>
      </w:tr>
      <w:tr w14:paraId="4D252CF3">
        <w:tc>
          <w:tcPr>
            <w:tcW w:w="1814" w:type="dxa"/>
          </w:tcPr>
          <w:p w14:paraId="7F2D5C57">
            <w:r>
              <w:rPr>
                <w:sz w:val="20"/>
              </w:rPr>
              <w:t>⭐ Xuất sắc</w:t>
            </w:r>
          </w:p>
        </w:tc>
        <w:tc>
          <w:tcPr>
            <w:tcW w:w="1247" w:type="dxa"/>
          </w:tcPr>
          <w:p w14:paraId="70564582">
            <w:r>
              <w:rPr>
                <w:sz w:val="20"/>
              </w:rPr>
              <w:t>80–100</w:t>
            </w:r>
          </w:p>
        </w:tc>
        <w:tc>
          <w:tcPr>
            <w:tcW w:w="6293" w:type="dxa"/>
          </w:tcPr>
          <w:p w14:paraId="65EE68A3">
            <w:r>
              <w:rPr>
                <w:sz w:val="20"/>
              </w:rPr>
              <w:t>Được đưa vào kho bài mẫu (có xin phép) + vinh danh bảng tuần</w:t>
            </w:r>
          </w:p>
        </w:tc>
      </w:tr>
      <w:tr w14:paraId="5E964D94">
        <w:tc>
          <w:tcPr>
            <w:tcW w:w="1814" w:type="dxa"/>
            <w:shd w:val="clear" w:color="auto" w:fill="F4F7FB"/>
          </w:tcPr>
          <w:p w14:paraId="10AAAF16">
            <w:r>
              <w:rPr>
                <w:sz w:val="20"/>
              </w:rPr>
              <w:t>✅ Đạt</w:t>
            </w:r>
          </w:p>
        </w:tc>
        <w:tc>
          <w:tcPr>
            <w:tcW w:w="1247" w:type="dxa"/>
            <w:shd w:val="clear" w:color="auto" w:fill="F4F7FB"/>
          </w:tcPr>
          <w:p w14:paraId="632396BF">
            <w:r>
              <w:rPr>
                <w:sz w:val="20"/>
              </w:rPr>
              <w:t>60–79</w:t>
            </w:r>
          </w:p>
        </w:tc>
        <w:tc>
          <w:tcPr>
            <w:tcW w:w="6293" w:type="dxa"/>
            <w:shd w:val="clear" w:color="auto" w:fill="F4F7FB"/>
          </w:tcPr>
          <w:p w14:paraId="7A70CC21">
            <w:r>
              <w:rPr>
                <w:sz w:val="20"/>
              </w:rPr>
              <w:t>Qua ngày, kèm 3 gợi ý nâng cấp — cứ thế tiến tiếp</w:t>
            </w:r>
          </w:p>
        </w:tc>
      </w:tr>
      <w:tr w14:paraId="4D936D30">
        <w:tc>
          <w:tcPr>
            <w:tcW w:w="1814" w:type="dxa"/>
          </w:tcPr>
          <w:p w14:paraId="0F31CD0B">
            <w:r>
              <w:rPr>
                <w:sz w:val="20"/>
              </w:rPr>
              <w:t>🔧 Cần sửa</w:t>
            </w:r>
          </w:p>
        </w:tc>
        <w:tc>
          <w:tcPr>
            <w:tcW w:w="1247" w:type="dxa"/>
          </w:tcPr>
          <w:p w14:paraId="0973B57A">
            <w:r>
              <w:rPr>
                <w:sz w:val="20"/>
              </w:rPr>
              <w:t>40–59</w:t>
            </w:r>
          </w:p>
        </w:tc>
        <w:tc>
          <w:tcPr>
            <w:tcW w:w="6293" w:type="dxa"/>
          </w:tcPr>
          <w:p w14:paraId="0878D3BF">
            <w:r>
              <w:rPr>
                <w:sz w:val="20"/>
              </w:rPr>
              <w:t>Sửa theo nhận xét và nộp lại trong 24h (được chấm lại, không mất gì)</w:t>
            </w:r>
          </w:p>
        </w:tc>
      </w:tr>
      <w:tr w14:paraId="32E33D21">
        <w:tc>
          <w:tcPr>
            <w:tcW w:w="1814" w:type="dxa"/>
            <w:shd w:val="clear" w:color="auto" w:fill="F4F7FB"/>
          </w:tcPr>
          <w:p w14:paraId="2C6B4188">
            <w:r>
              <w:rPr>
                <w:sz w:val="20"/>
              </w:rPr>
              <w:t>🔴 Cần kèm</w:t>
            </w:r>
          </w:p>
        </w:tc>
        <w:tc>
          <w:tcPr>
            <w:tcW w:w="1247" w:type="dxa"/>
            <w:shd w:val="clear" w:color="auto" w:fill="F4F7FB"/>
          </w:tcPr>
          <w:p w14:paraId="1D2FB765">
            <w:r>
              <w:rPr>
                <w:sz w:val="20"/>
              </w:rPr>
              <w:t>dưới 40</w:t>
            </w:r>
          </w:p>
        </w:tc>
        <w:tc>
          <w:tcPr>
            <w:tcW w:w="6293" w:type="dxa"/>
            <w:shd w:val="clear" w:color="auto" w:fill="F4F7FB"/>
          </w:tcPr>
          <w:p w14:paraId="455FB9E6">
            <w:r>
              <w:rPr>
                <w:sz w:val="20"/>
              </w:rPr>
              <w:t>Mentor hẹn 1:1 làm cùng bạn — đây là hỗ trợ, không phải hình phạt</w:t>
            </w:r>
          </w:p>
        </w:tc>
      </w:tr>
    </w:tbl>
    <w:p w14:paraId="40D6A9B5">
      <w:pPr>
        <w:spacing w:before="0" w:after="40"/>
      </w:pPr>
    </w:p>
    <w:p w14:paraId="133DFD29">
      <w:r>
        <w:br w:type="page"/>
      </w:r>
    </w:p>
    <w:p w14:paraId="4B2F286B">
      <w:pPr>
        <w:pBdr>
          <w:bottom w:val="single" w:color="E36C0A" w:sz="12" w:space="4"/>
        </w:pBdr>
        <w:spacing w:before="40" w:after="160"/>
      </w:pPr>
      <w:r>
        <w:rPr>
          <w:b/>
          <w:color w:val="1F4E79"/>
          <w:sz w:val="34"/>
        </w:rPr>
        <w:t>4. Lộ trình chi tiết Ngày 0 → Ngày 7</w:t>
      </w:r>
    </w:p>
    <w:p w14:paraId="514E0C8B">
      <w:pPr>
        <w:spacing w:before="0" w:after="80"/>
      </w:pPr>
      <w:r>
        <w:rPr>
          <w:b w:val="0"/>
          <w:i/>
          <w:color w:val="666666"/>
          <w:sz w:val="21"/>
        </w:rPr>
        <w:t>Mỗi ngày gồm 4 khối: Mục tiêu → Kết quả bạn cầm về (Outcome) → Checklist việc cần làm → Bài nộp &amp; Tài liệu nhận. In trang của ngày ra hoặc mở song song khi làm bài.</w:t>
      </w:r>
    </w:p>
    <w:p w14:paraId="73A796B3">
      <w:pPr>
        <w:spacing w:before="160" w:after="0"/>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46"/>
      </w:tblGrid>
      <w:tr w14:paraId="72B19048">
        <w:tc>
          <w:tcPr>
            <w:tcW w:w="9746" w:type="dxa"/>
            <w:shd w:val="clear" w:color="auto" w:fill="1F4E79"/>
          </w:tcPr>
          <w:p w14:paraId="604FF4D6">
            <w:r>
              <w:rPr>
                <w:b/>
                <w:color w:val="FFFFFF"/>
                <w:sz w:val="25"/>
              </w:rPr>
              <w:t>NGÀY 0  —  ONBOARDING — CÀI HỆ THỐNG &amp; CHỐT SỐ XUẤT PHÁT</w:t>
            </w:r>
            <w:r>
              <w:rPr>
                <w:i/>
                <w:color w:val="FFD9B3"/>
                <w:sz w:val="20"/>
              </w:rPr>
              <w:t xml:space="preserve">   (hoàn thành trước khai giảng ≥ 2 ngày)</w:t>
            </w:r>
          </w:p>
        </w:tc>
      </w:tr>
    </w:tbl>
    <w:p w14:paraId="2FEB4CF6">
      <w:pPr>
        <w:spacing w:before="0" w:after="20"/>
      </w:pPr>
    </w:p>
    <w:p w14:paraId="67F753F9">
      <w:pPr>
        <w:spacing w:before="0" w:after="100"/>
      </w:pPr>
      <w:r>
        <w:rPr>
          <w:b w:val="0"/>
          <w:i/>
          <w:sz w:val="21"/>
        </w:rPr>
        <w:t>Cài xong toàn bộ hạ tầng (vault + Jarvis), hoà nhập cohort, và chốt bộ số baseline — để Ngày 28 bạn CHỨNG MINH được hệ thống tạo ra kết quả.</w:t>
      </w:r>
    </w:p>
    <w:p w14:paraId="0E8113AC">
      <w:pPr>
        <w:spacing w:before="140" w:after="60"/>
      </w:pPr>
      <w:r>
        <w:rPr>
          <w:b/>
          <w:i w:val="0"/>
          <w:color w:val="1F4E79"/>
          <w:sz w:val="23"/>
        </w:rPr>
        <w:t>🎯 Outcome — kết quả bạn cầm về (Core, bắt buộc)</w:t>
      </w:r>
    </w:p>
    <w:p w14:paraId="60BDC51C">
      <w:pPr>
        <w:spacing w:after="40"/>
        <w:ind w:left="312"/>
      </w:pPr>
      <w:r>
        <w:rPr>
          <w:b/>
          <w:color w:val="E36C0A"/>
        </w:rPr>
        <w:t xml:space="preserve">•  </w:t>
      </w:r>
      <w:r>
        <w:t>Vault SME chạy trên máy của bạn + Jarvis “chào sếp” qua Telegram</w:t>
      </w:r>
    </w:p>
    <w:p w14:paraId="79CE9F1E">
      <w:pPr>
        <w:spacing w:after="40"/>
        <w:ind w:left="312"/>
      </w:pPr>
      <w:r>
        <w:rPr>
          <w:b/>
          <w:color w:val="E36C0A"/>
        </w:rPr>
        <w:t xml:space="preserve">•  </w:t>
      </w:r>
      <w:r>
        <w:t>Form Baseline &amp; Mục Tiêu 28 Ngày đã điền số thật (căn cứ đo kết quả cuối chương trình)</w:t>
      </w:r>
    </w:p>
    <w:p w14:paraId="5D5E101A">
      <w:pPr>
        <w:spacing w:after="40"/>
        <w:ind w:left="312"/>
      </w:pPr>
      <w:r>
        <w:rPr>
          <w:b/>
          <w:color w:val="E36C0A"/>
        </w:rPr>
        <w:t xml:space="preserve">•  </w:t>
      </w:r>
      <w:r>
        <w:t>Đã vào nhóm cohort, có buddy đồng hành</w:t>
      </w:r>
    </w:p>
    <w:p w14:paraId="3126D04A">
      <w:pPr>
        <w:spacing w:before="0" w:after="20"/>
      </w:pPr>
    </w:p>
    <w:p w14:paraId="7EAC58C5">
      <w:pPr>
        <w:spacing w:after="40"/>
        <w:ind w:left="312"/>
      </w:pPr>
      <w:r>
        <w:rPr>
          <w:b/>
          <w:color w:val="E36C0A"/>
        </w:rPr>
        <w:t xml:space="preserve">⭐ Bonus (làm thêm nếu còn sức): </w:t>
      </w:r>
      <w:r>
        <w:t>Tour thử 16 skill trong vault, hỏi Jarvis vài câu cho quen tay</w:t>
      </w:r>
    </w:p>
    <w:p w14:paraId="36EAE97F">
      <w:pPr>
        <w:spacing w:before="140" w:after="60"/>
      </w:pPr>
      <w:r>
        <w:rPr>
          <w:b/>
          <w:i w:val="0"/>
          <w:color w:val="1F4E79"/>
          <w:sz w:val="23"/>
        </w:rPr>
        <w:t>✅ Checklist việc cần làm (phần Core gói gọn ≤ 2 giờ)</w:t>
      </w:r>
    </w:p>
    <w:p w14:paraId="1E29BFBC">
      <w:pPr>
        <w:spacing w:before="80" w:after="40"/>
        <w:ind w:left="170"/>
      </w:pPr>
      <w:r>
        <w:rPr>
          <w:b/>
          <w:i w:val="0"/>
          <w:color w:val="1F4E79"/>
          <w:sz w:val="21"/>
        </w:rPr>
        <w:t>Cụm A — Xem &amp; cài đặt (~90')</w:t>
      </w:r>
    </w:p>
    <w:p w14:paraId="4402EB3F">
      <w:pPr>
        <w:spacing w:after="40"/>
        <w:ind w:left="454"/>
      </w:pPr>
      <w:r>
        <w:rPr>
          <w:color w:val="1F4E79"/>
          <w:sz w:val="22"/>
        </w:rPr>
        <w:t xml:space="preserve">☐  </w:t>
      </w:r>
      <w:r>
        <w:t>Xem V0.1 — tham quan hệ thống hoàn chỉnh bạn sẽ có sau 28 ngày (10')</w:t>
      </w:r>
    </w:p>
    <w:p w14:paraId="778DCB22">
      <w:pPr>
        <w:spacing w:after="40"/>
        <w:ind w:left="454"/>
      </w:pPr>
      <w:r>
        <w:rPr>
          <w:color w:val="1F4E79"/>
          <w:sz w:val="22"/>
        </w:rPr>
        <w:t xml:space="preserve">☐  </w:t>
      </w:r>
      <w:r>
        <w:t>Cài Obsidian + mở Vault SME theo V0.2 (15')</w:t>
      </w:r>
    </w:p>
    <w:p w14:paraId="6F780E29">
      <w:pPr>
        <w:spacing w:after="40"/>
        <w:ind w:left="454"/>
      </w:pPr>
      <w:r>
        <w:rPr>
          <w:color w:val="1F4E79"/>
          <w:sz w:val="22"/>
        </w:rPr>
        <w:t xml:space="preserve">☐  </w:t>
      </w:r>
      <w:r>
        <w:t>Cài Claude Code + đăng nhập, chạy lệnh đầu tiên theo V0.3 (15')</w:t>
      </w:r>
    </w:p>
    <w:p w14:paraId="383268E8">
      <w:pPr>
        <w:spacing w:after="40"/>
        <w:ind w:left="454"/>
      </w:pPr>
      <w:r>
        <w:rPr>
          <w:color w:val="1F4E79"/>
          <w:sz w:val="22"/>
        </w:rPr>
        <w:t xml:space="preserve">☐  </w:t>
      </w:r>
      <w:r>
        <w:t>Cài Hermes Agent + Telegram theo V0.6 — nhắn câu đầu tiên cho Jarvis (gói Installed: nhận bàn giao, đổi mật khẩu) (30')</w:t>
      </w:r>
    </w:p>
    <w:p w14:paraId="0AAB4F2D">
      <w:pPr>
        <w:spacing w:after="40"/>
        <w:ind w:left="454"/>
      </w:pPr>
      <w:r>
        <w:rPr>
          <w:color w:val="1F4E79"/>
          <w:sz w:val="22"/>
        </w:rPr>
        <w:t xml:space="preserve">☐  </w:t>
      </w:r>
      <w:r>
        <w:t>Chạy 4 kiểm tra nghiệm thu: Jarvis trả lời từ vault · đúng giá · không bịa · chạy qua đêm (10')</w:t>
      </w:r>
    </w:p>
    <w:p w14:paraId="411F3D91">
      <w:pPr>
        <w:spacing w:after="40"/>
        <w:ind w:left="454"/>
      </w:pPr>
      <w:r>
        <w:rPr>
          <w:color w:val="1F4E79"/>
          <w:sz w:val="22"/>
        </w:rPr>
        <w:t xml:space="preserve">☐  </w:t>
      </w:r>
      <w:r>
        <w:t>Xem V0.4 — tour cấu trúc vault, hiểu “não” doanh nghiệp nằm ở đâu (10')</w:t>
      </w:r>
    </w:p>
    <w:p w14:paraId="39BF62C1">
      <w:pPr>
        <w:spacing w:before="80" w:after="40"/>
        <w:ind w:left="170"/>
      </w:pPr>
      <w:r>
        <w:rPr>
          <w:b/>
          <w:i w:val="0"/>
          <w:color w:val="1F4E79"/>
          <w:sz w:val="21"/>
        </w:rPr>
        <w:t>Cụm B — Baseline &amp; hoà nhập (~40')</w:t>
      </w:r>
    </w:p>
    <w:p w14:paraId="5C8990FA">
      <w:pPr>
        <w:spacing w:after="40"/>
        <w:ind w:left="454"/>
      </w:pPr>
      <w:r>
        <w:rPr>
          <w:color w:val="1F4E79"/>
          <w:sz w:val="22"/>
        </w:rPr>
        <w:t xml:space="preserve">☐  </w:t>
      </w:r>
      <w:r>
        <w:t>Điền Form Baseline: 6 con số thật — khách tiềm năng/tháng · tỷ lệ inbox→hẹn · tỷ lệ hẹn→chốt · doanh thu 3 tháng gần nhất · giá trị đơn trung bình · số giờ làm marketing/sale thủ công mỗi tuần (20')</w:t>
      </w:r>
    </w:p>
    <w:p w14:paraId="042C349B">
      <w:pPr>
        <w:spacing w:after="40"/>
        <w:ind w:left="454"/>
      </w:pPr>
      <w:r>
        <w:rPr>
          <w:color w:val="1F4E79"/>
          <w:sz w:val="22"/>
        </w:rPr>
        <w:t xml:space="preserve">☐  </w:t>
      </w:r>
      <w:r>
        <w:t>Xem V0.5 — nắm nhịp học, cách nộp bài, quy tắc cohort (7')</w:t>
      </w:r>
    </w:p>
    <w:p w14:paraId="0F24B8DA">
      <w:pPr>
        <w:spacing w:after="40"/>
        <w:ind w:left="454"/>
      </w:pPr>
      <w:r>
        <w:rPr>
          <w:color w:val="1F4E79"/>
          <w:sz w:val="22"/>
        </w:rPr>
        <w:t xml:space="preserve">☐  </w:t>
      </w:r>
      <w:r>
        <w:t>Vào nhóm cohort, giới thiệu 3 câu: tôi là ai · doanh nghiệp gì · mục tiêu lớn nhất 28 ngày (8')</w:t>
      </w:r>
    </w:p>
    <w:p w14:paraId="74D50D3B">
      <w:pPr>
        <w:spacing w:after="40"/>
        <w:ind w:left="454"/>
      </w:pPr>
      <w:r>
        <w:rPr>
          <w:color w:val="1F4E79"/>
          <w:sz w:val="22"/>
        </w:rPr>
        <w:t xml:space="preserve">☐  </w:t>
      </w:r>
      <w:r>
        <w:t>Kết nối buddy được ghép, hẹn giờ check-in mỗi tối (5')</w:t>
      </w:r>
    </w:p>
    <w:p w14:paraId="0D4A54E4">
      <w:pPr>
        <w:spacing w:before="140" w:after="60"/>
      </w:pPr>
      <w:r>
        <w:rPr>
          <w:b/>
          <w:i w:val="0"/>
          <w:color w:val="1F4E79"/>
          <w:sz w:val="23"/>
        </w:rPr>
        <w:t>📤 Bài nộp &amp; deadline</w:t>
      </w:r>
    </w:p>
    <w:p w14:paraId="10257436">
      <w:pPr>
        <w:spacing w:before="0" w:after="80"/>
        <w:ind w:left="170"/>
      </w:pPr>
      <w:r>
        <w:rPr>
          <w:b w:val="0"/>
          <w:i w:val="0"/>
          <w:sz w:val="21"/>
        </w:rPr>
        <w:t>Form Baseline &amp; Mục Tiêu 28 Ngày (điều kiện nhận lớp) + lời chào trong nhóm cohort.   Deadline: 23h59 cùng ngày, nộp vào thread cohort của ngày.</w:t>
      </w:r>
    </w:p>
    <w:p w14:paraId="61C96172">
      <w:pPr>
        <w:spacing w:before="140" w:after="60"/>
      </w:pPr>
      <w:r>
        <w:rPr>
          <w:b/>
          <w:i w:val="0"/>
          <w:color w:val="1F4E79"/>
          <w:sz w:val="23"/>
        </w:rPr>
        <w:t>🎁 Tài liệu bạn nhận trong ngày</w:t>
      </w:r>
    </w:p>
    <w:p w14:paraId="3EB601EA">
      <w:pPr>
        <w:spacing w:before="0" w:after="80"/>
        <w:ind w:left="170"/>
      </w:pPr>
      <w:r>
        <w:rPr>
          <w:b w:val="0"/>
          <w:i w:val="0"/>
          <w:sz w:val="21"/>
        </w:rPr>
        <w:t>Trọn bộ: Vault SME + 16 skill · tài khoản RocketAgent/Hermes · Jarvis v0 · 19 video · lịch 28 ngày · giáo trình này · buddy.</w:t>
      </w:r>
    </w:p>
    <w:p w14:paraId="2C04C47D">
      <w:pPr>
        <w:spacing w:before="160" w:after="0"/>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46"/>
      </w:tblGrid>
      <w:tr w14:paraId="4549BFBF">
        <w:tc>
          <w:tcPr>
            <w:tcW w:w="9746" w:type="dxa"/>
            <w:shd w:val="clear" w:color="auto" w:fill="1F4E79"/>
          </w:tcPr>
          <w:p w14:paraId="417D343A">
            <w:r>
              <w:rPr>
                <w:b/>
                <w:color w:val="FFFFFF"/>
                <w:sz w:val="25"/>
              </w:rPr>
              <w:t>NGÀY 1  —  BUSINESS MODEL CANVAS &amp; CƠ HỘI AI</w:t>
            </w:r>
          </w:p>
        </w:tc>
      </w:tr>
    </w:tbl>
    <w:p w14:paraId="16C0E0FD">
      <w:pPr>
        <w:spacing w:before="0" w:after="20"/>
      </w:pPr>
    </w:p>
    <w:p w14:paraId="13D258FA">
      <w:pPr>
        <w:spacing w:before="0" w:after="100"/>
      </w:pPr>
      <w:r>
        <w:rPr>
          <w:b w:val="0"/>
          <w:i/>
          <w:sz w:val="21"/>
        </w:rPr>
        <w:t>Vẽ “bản đồ gen” doanh nghiệp bằng BMC 9 khối, nhìn rõ dòng chảy từ marketing đến chăm sóc khách, và chọn đúng 10 việc sẽ AI hoá trong 28 ngày.</w:t>
      </w:r>
    </w:p>
    <w:p w14:paraId="4DAFDF28">
      <w:pPr>
        <w:spacing w:before="140" w:after="60"/>
      </w:pPr>
      <w:r>
        <w:rPr>
          <w:b/>
          <w:i w:val="0"/>
          <w:color w:val="1F4E79"/>
          <w:sz w:val="23"/>
        </w:rPr>
        <w:t>🎯 Outcome — kết quả bạn cầm về (Core, bắt buộc)</w:t>
      </w:r>
    </w:p>
    <w:p w14:paraId="50A502B4">
      <w:pPr>
        <w:spacing w:after="40"/>
        <w:ind w:left="312"/>
      </w:pPr>
      <w:r>
        <w:rPr>
          <w:b/>
          <w:color w:val="E36C0A"/>
        </w:rPr>
        <w:t xml:space="preserve">•  </w:t>
      </w:r>
      <w:r>
        <w:t>Business Model Canvas 9 khối của chính doanh nghiệp bạn</w:t>
      </w:r>
    </w:p>
    <w:p w14:paraId="683F346C">
      <w:pPr>
        <w:spacing w:after="40"/>
        <w:ind w:left="312"/>
      </w:pPr>
      <w:r>
        <w:rPr>
          <w:b/>
          <w:color w:val="E36C0A"/>
        </w:rPr>
        <w:t xml:space="preserve">•  </w:t>
      </w:r>
      <w:r>
        <w:t>Business Snapshot 1 trang (bản chụp doanh nghiệp — mọi AI sau này đọc từ đây)</w:t>
      </w:r>
    </w:p>
    <w:p w14:paraId="0CF98D02">
      <w:pPr>
        <w:spacing w:after="40"/>
        <w:ind w:left="312"/>
      </w:pPr>
      <w:r>
        <w:rPr>
          <w:b/>
          <w:color w:val="E36C0A"/>
        </w:rPr>
        <w:t xml:space="preserve">•  </w:t>
      </w:r>
      <w:r>
        <w:t>Business Process Map + đánh dấu ≥3 điểm nghẽn</w:t>
      </w:r>
    </w:p>
    <w:p w14:paraId="57124A3C">
      <w:pPr>
        <w:spacing w:after="40"/>
        <w:ind w:left="312"/>
      </w:pPr>
      <w:r>
        <w:rPr>
          <w:b/>
          <w:color w:val="E36C0A"/>
        </w:rPr>
        <w:t xml:space="preserve">•  </w:t>
      </w:r>
      <w:r>
        <w:t>Top 10 việc AI hoá (chấm điểm ưu tiên) + Mục tiêu 28 ngày: 1 mục tiêu chính + 3 chỉ số đo được</w:t>
      </w:r>
    </w:p>
    <w:p w14:paraId="565B0548">
      <w:pPr>
        <w:spacing w:before="0" w:after="20"/>
      </w:pPr>
    </w:p>
    <w:p w14:paraId="4C528128">
      <w:pPr>
        <w:spacing w:after="40"/>
        <w:ind w:left="312"/>
      </w:pPr>
      <w:r>
        <w:rPr>
          <w:b/>
          <w:color w:val="E36C0A"/>
        </w:rPr>
        <w:t xml:space="preserve">⭐ Bonus (làm thêm nếu còn sức): </w:t>
      </w:r>
      <w:r>
        <w:t>AI Opportunity Map đủ 5 khu vực (≥15 cơ hội) + ước lượng giờ/tuần đang tốn cho mỗi việc</w:t>
      </w:r>
    </w:p>
    <w:p w14:paraId="435ADA53">
      <w:pPr>
        <w:spacing w:before="140" w:after="60"/>
      </w:pPr>
      <w:r>
        <w:rPr>
          <w:b/>
          <w:i w:val="0"/>
          <w:color w:val="1F4E79"/>
          <w:sz w:val="23"/>
        </w:rPr>
        <w:t>✅ Checklist việc cần làm (phần Core gói gọn ≤ 2 giờ)</w:t>
      </w:r>
    </w:p>
    <w:p w14:paraId="6787142B">
      <w:pPr>
        <w:spacing w:before="80" w:after="40"/>
        <w:ind w:left="170"/>
      </w:pPr>
      <w:r>
        <w:rPr>
          <w:b/>
          <w:i w:val="0"/>
          <w:color w:val="1F4E79"/>
          <w:sz w:val="21"/>
        </w:rPr>
        <w:t>Cụm A — BMC + Business Snapshot (35')</w:t>
      </w:r>
    </w:p>
    <w:p w14:paraId="42DB772E">
      <w:pPr>
        <w:spacing w:after="40"/>
        <w:ind w:left="454"/>
      </w:pPr>
      <w:r>
        <w:rPr>
          <w:color w:val="1F4E79"/>
          <w:sz w:val="22"/>
        </w:rPr>
        <w:t xml:space="preserve">☐  </w:t>
      </w:r>
      <w:r>
        <w:t>Mở Template 1.0, đọc bản Sen Spa điền mẫu (5')</w:t>
      </w:r>
    </w:p>
    <w:p w14:paraId="4E14BCD4">
      <w:pPr>
        <w:spacing w:after="40"/>
        <w:ind w:left="454"/>
      </w:pPr>
      <w:r>
        <w:rPr>
          <w:color w:val="1F4E79"/>
          <w:sz w:val="22"/>
        </w:rPr>
        <w:t xml:space="preserve">☐  </w:t>
      </w:r>
      <w:r>
        <w:t>Chạy Prompt 0 (hoặc skill /mo-hinh-kinh-doanh trong vault), trả lời phỏng vấn đủ 9 khối (12')</w:t>
      </w:r>
    </w:p>
    <w:p w14:paraId="0D45CC96">
      <w:pPr>
        <w:spacing w:after="40"/>
        <w:ind w:left="454"/>
      </w:pPr>
      <w:r>
        <w:rPr>
          <w:color w:val="1F4E79"/>
          <w:sz w:val="22"/>
        </w:rPr>
        <w:t xml:space="preserve">☐  </w:t>
      </w:r>
      <w:r>
        <w:t>Rà BMC: mỗi khối ≥3 ý cụ thể — không chấp nhận “khách của tôi là mọi người” (5')</w:t>
      </w:r>
    </w:p>
    <w:p w14:paraId="1152478B">
      <w:pPr>
        <w:spacing w:after="40"/>
        <w:ind w:left="454"/>
      </w:pPr>
      <w:r>
        <w:rPr>
          <w:color w:val="1F4E79"/>
          <w:sz w:val="22"/>
        </w:rPr>
        <w:t xml:space="preserve">☐  </w:t>
      </w:r>
      <w:r>
        <w:t>Chạy Prompt 1 rút Business Snapshot 1 trang từ BMC (5')</w:t>
      </w:r>
    </w:p>
    <w:p w14:paraId="115826A4">
      <w:pPr>
        <w:spacing w:after="40"/>
        <w:ind w:left="454"/>
      </w:pPr>
      <w:r>
        <w:rPr>
          <w:color w:val="1F4E79"/>
          <w:sz w:val="22"/>
        </w:rPr>
        <w:t xml:space="preserve">☐  </w:t>
      </w:r>
      <w:r>
        <w:t>Dán vào Template 1.1, sửa số liệu cho đúng thực tế — không để số AI bịa (8')</w:t>
      </w:r>
    </w:p>
    <w:p w14:paraId="58D17253">
      <w:pPr>
        <w:spacing w:before="80" w:after="40"/>
        <w:ind w:left="170"/>
      </w:pPr>
      <w:r>
        <w:rPr>
          <w:b/>
          <w:i w:val="0"/>
          <w:color w:val="1F4E79"/>
          <w:sz w:val="21"/>
        </w:rPr>
        <w:t>Cụm B — Business Process Map (20')</w:t>
      </w:r>
    </w:p>
    <w:p w14:paraId="0556FF1F">
      <w:pPr>
        <w:spacing w:after="40"/>
        <w:ind w:left="454"/>
      </w:pPr>
      <w:r>
        <w:rPr>
          <w:color w:val="1F4E79"/>
          <w:sz w:val="22"/>
        </w:rPr>
        <w:t xml:space="preserve">☐  </w:t>
      </w:r>
      <w:r>
        <w:t>Chạy Prompt 2 với Business Snapshot làm đầu vào (8')</w:t>
      </w:r>
    </w:p>
    <w:p w14:paraId="58CEFAF8">
      <w:pPr>
        <w:spacing w:after="40"/>
        <w:ind w:left="454"/>
      </w:pPr>
      <w:r>
        <w:rPr>
          <w:color w:val="1F4E79"/>
          <w:sz w:val="22"/>
        </w:rPr>
        <w:t xml:space="preserve">☐  </w:t>
      </w:r>
      <w:r>
        <w:t>Rà từng bước theo đúng trình tự thực tế doanh nghiệp bạn, sửa tay (7')</w:t>
      </w:r>
    </w:p>
    <w:p w14:paraId="36FAD536">
      <w:pPr>
        <w:spacing w:after="40"/>
        <w:ind w:left="454"/>
      </w:pPr>
      <w:r>
        <w:rPr>
          <w:color w:val="1F4E79"/>
          <w:sz w:val="22"/>
        </w:rPr>
        <w:t xml:space="preserve">☐  </w:t>
      </w:r>
      <w:r>
        <w:t>Đánh dấu 🔴 tối thiểu 3 điểm nghẽn (5')</w:t>
      </w:r>
    </w:p>
    <w:p w14:paraId="299D7112">
      <w:pPr>
        <w:spacing w:before="80" w:after="40"/>
        <w:ind w:left="170"/>
      </w:pPr>
      <w:r>
        <w:rPr>
          <w:b/>
          <w:i w:val="0"/>
          <w:color w:val="1F4E79"/>
          <w:sz w:val="21"/>
        </w:rPr>
        <w:t>Cụm C — Top 10 AI Use Cases (30')</w:t>
      </w:r>
    </w:p>
    <w:p w14:paraId="5A44C15A">
      <w:pPr>
        <w:spacing w:after="40"/>
        <w:ind w:left="454"/>
      </w:pPr>
      <w:r>
        <w:rPr>
          <w:color w:val="1F4E79"/>
          <w:sz w:val="22"/>
        </w:rPr>
        <w:t xml:space="preserve">☐  </w:t>
      </w:r>
      <w:r>
        <w:t>Chạy Prompt 3 quét cơ hội AI ở 5 khu vực (8')</w:t>
      </w:r>
    </w:p>
    <w:p w14:paraId="15AFEC58">
      <w:pPr>
        <w:spacing w:after="40"/>
        <w:ind w:left="454"/>
      </w:pPr>
      <w:r>
        <w:rPr>
          <w:color w:val="1F4E79"/>
          <w:sz w:val="22"/>
        </w:rPr>
        <w:t xml:space="preserve">☐  </w:t>
      </w:r>
      <w:r>
        <w:t>Gạch cơ hội không thực tế, bổ sung cơ hội AI bỏ sót (7')</w:t>
      </w:r>
    </w:p>
    <w:p w14:paraId="2FE44874">
      <w:pPr>
        <w:spacing w:after="40"/>
        <w:ind w:left="454"/>
      </w:pPr>
      <w:r>
        <w:rPr>
          <w:color w:val="1F4E79"/>
          <w:sz w:val="22"/>
        </w:rPr>
        <w:t xml:space="preserve">☐  </w:t>
      </w:r>
      <w:r>
        <w:t>Chạy Prompt 4 chấm điểm ICE, tự điều chỉnh — bạn hiểu doanh nghiệp hơn AI (10')</w:t>
      </w:r>
    </w:p>
    <w:p w14:paraId="5ED36268">
      <w:pPr>
        <w:spacing w:after="40"/>
        <w:ind w:left="454"/>
      </w:pPr>
      <w:r>
        <w:rPr>
          <w:color w:val="1F4E79"/>
          <w:sz w:val="22"/>
        </w:rPr>
        <w:t xml:space="preserve">☐  </w:t>
      </w:r>
      <w:r>
        <w:t>Chốt Top 10 vào Template 1.3 (5')</w:t>
      </w:r>
    </w:p>
    <w:p w14:paraId="083F1C68">
      <w:pPr>
        <w:spacing w:before="80" w:after="40"/>
        <w:ind w:left="170"/>
      </w:pPr>
      <w:r>
        <w:rPr>
          <w:b/>
          <w:i w:val="0"/>
          <w:color w:val="1F4E79"/>
          <w:sz w:val="21"/>
        </w:rPr>
        <w:t>Cụm D — Mục tiêu 28 ngày (15')</w:t>
      </w:r>
    </w:p>
    <w:p w14:paraId="658220F4">
      <w:pPr>
        <w:spacing w:after="40"/>
        <w:ind w:left="454"/>
      </w:pPr>
      <w:r>
        <w:rPr>
          <w:color w:val="1F4E79"/>
          <w:sz w:val="22"/>
        </w:rPr>
        <w:t xml:space="preserve">☐  </w:t>
      </w:r>
      <w:r>
        <w:t>Chạy Prompt 5, chọn 1 mục tiêu chính + 3 chỉ số (10')</w:t>
      </w:r>
    </w:p>
    <w:p w14:paraId="73F3E539">
      <w:pPr>
        <w:spacing w:after="40"/>
        <w:ind w:left="454"/>
      </w:pPr>
      <w:r>
        <w:rPr>
          <w:color w:val="1F4E79"/>
          <w:sz w:val="22"/>
        </w:rPr>
        <w:t xml:space="preserve">☐  </w:t>
      </w:r>
      <w:r>
        <w:t>Điền Template 1.4 — tự hỏi: “con số này tôi đo bằng cách nào?” (5')</w:t>
      </w:r>
    </w:p>
    <w:p w14:paraId="0284B1DE">
      <w:pPr>
        <w:spacing w:before="80" w:after="40"/>
        <w:ind w:left="170"/>
      </w:pPr>
      <w:r>
        <w:rPr>
          <w:b/>
          <w:i w:val="0"/>
          <w:color w:val="1F4E79"/>
          <w:sz w:val="21"/>
        </w:rPr>
        <w:t>Cụm E — Nộp bài (10')</w:t>
      </w:r>
    </w:p>
    <w:p w14:paraId="3449B960">
      <w:pPr>
        <w:spacing w:after="40"/>
        <w:ind w:left="454"/>
      </w:pPr>
      <w:r>
        <w:rPr>
          <w:color w:val="1F4E79"/>
          <w:sz w:val="22"/>
        </w:rPr>
        <w:t xml:space="preserve">☐  </w:t>
      </w:r>
      <w:r>
        <w:t>Ghép 4 phần thành 1 file, đặt tên đúng, nộp trước 23h59</w:t>
      </w:r>
    </w:p>
    <w:p w14:paraId="2108E01D">
      <w:pPr>
        <w:spacing w:before="140" w:after="60"/>
      </w:pPr>
      <w:r>
        <w:rPr>
          <w:b/>
          <w:i w:val="0"/>
          <w:color w:val="1F4E79"/>
          <w:sz w:val="23"/>
        </w:rPr>
        <w:t>📤 Bài nộp &amp; deadline</w:t>
      </w:r>
    </w:p>
    <w:p w14:paraId="17D4F775">
      <w:pPr>
        <w:spacing w:before="0" w:after="80"/>
        <w:ind w:left="170"/>
      </w:pPr>
      <w:r>
        <w:rPr>
          <w:b w:val="0"/>
          <w:i w:val="0"/>
          <w:sz w:val="21"/>
        </w:rPr>
        <w:t>1 file 4 phần:  [Tên DN] — Ngày 01 — AI Foundation Snapshot.   Deadline: 23h59 cùng ngày, nộp vào thread cohort của ngày.</w:t>
      </w:r>
    </w:p>
    <w:p w14:paraId="4166D9A8">
      <w:pPr>
        <w:spacing w:before="140" w:after="60"/>
      </w:pPr>
      <w:r>
        <w:rPr>
          <w:b/>
          <w:i w:val="0"/>
          <w:color w:val="1F4E79"/>
          <w:sz w:val="23"/>
        </w:rPr>
        <w:t>🎁 Tài liệu bạn nhận trong ngày</w:t>
      </w:r>
    </w:p>
    <w:p w14:paraId="527A52C7">
      <w:pPr>
        <w:spacing w:before="0" w:after="80"/>
        <w:ind w:left="170"/>
      </w:pPr>
      <w:r>
        <w:rPr>
          <w:b w:val="0"/>
          <w:i w:val="0"/>
          <w:sz w:val="21"/>
        </w:rPr>
        <w:t>Template 1.0–1.4 (đều có bản Sen Spa điền mẫu) · 6 prompt sẵn dùng · video V1.1, V1.2.</w:t>
      </w:r>
    </w:p>
    <w:p w14:paraId="626D4ECC">
      <w:pPr>
        <w:spacing w:before="160" w:after="0"/>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46"/>
      </w:tblGrid>
      <w:tr w14:paraId="11BAD8C3">
        <w:tc>
          <w:tcPr>
            <w:tcW w:w="9746" w:type="dxa"/>
            <w:shd w:val="clear" w:color="auto" w:fill="1F4E79"/>
          </w:tcPr>
          <w:p w14:paraId="697F63BD">
            <w:r>
              <w:rPr>
                <w:b/>
                <w:color w:val="FFFFFF"/>
                <w:sz w:val="25"/>
              </w:rPr>
              <w:t>NGÀY 2  —  CHÂN DUNG KHÁCH HÀNG &amp; CUSTOMER JOURNEY</w:t>
            </w:r>
          </w:p>
        </w:tc>
      </w:tr>
    </w:tbl>
    <w:p w14:paraId="5D59EB7D">
      <w:pPr>
        <w:spacing w:before="0" w:after="20"/>
      </w:pPr>
    </w:p>
    <w:p w14:paraId="5C060EF5">
      <w:pPr>
        <w:spacing w:before="0" w:after="100"/>
      </w:pPr>
      <w:r>
        <w:rPr>
          <w:b w:val="0"/>
          <w:i/>
          <w:sz w:val="21"/>
        </w:rPr>
        <w:t>Hiểu khách hàng sâu đến mức viết được content họ thấy “sao đúng mình thế” — bằng lời nói thật của khách, không phải phỏng đoán.</w:t>
      </w:r>
    </w:p>
    <w:p w14:paraId="1428CBFF">
      <w:pPr>
        <w:spacing w:before="140" w:after="60"/>
      </w:pPr>
      <w:r>
        <w:rPr>
          <w:b/>
          <w:i w:val="0"/>
          <w:color w:val="1F4E79"/>
          <w:sz w:val="23"/>
        </w:rPr>
        <w:t>🎯 Outcome — kết quả bạn cầm về (Core, bắt buộc)</w:t>
      </w:r>
    </w:p>
    <w:p w14:paraId="71E33EFB">
      <w:pPr>
        <w:spacing w:after="40"/>
        <w:ind w:left="312"/>
      </w:pPr>
      <w:r>
        <w:rPr>
          <w:b/>
          <w:color w:val="E36C0A"/>
        </w:rPr>
        <w:t xml:space="preserve">•  </w:t>
      </w:r>
      <w:r>
        <w:t>Customer Avatar — 1 chân dung khách hàng chính, cụ thể như một con người thật</w:t>
      </w:r>
    </w:p>
    <w:p w14:paraId="5193F8A8">
      <w:pPr>
        <w:spacing w:after="40"/>
        <w:ind w:left="312"/>
      </w:pPr>
      <w:r>
        <w:rPr>
          <w:b/>
          <w:color w:val="E36C0A"/>
        </w:rPr>
        <w:t xml:space="preserve">•  </w:t>
      </w:r>
      <w:r>
        <w:t>Bản đồ Pain–Desire–Fear–Objection (mỗi nhóm ≥5 mục, kèm ≥5 câu nói nguyên văn của khách)</w:t>
      </w:r>
    </w:p>
    <w:p w14:paraId="4AD48146">
      <w:pPr>
        <w:spacing w:after="40"/>
        <w:ind w:left="312"/>
      </w:pPr>
      <w:r>
        <w:rPr>
          <w:b/>
          <w:color w:val="E36C0A"/>
        </w:rPr>
        <w:t xml:space="preserve">•  </w:t>
      </w:r>
      <w:r>
        <w:t>Customer Journey 7 giai đoạn — thấy rõ khách rơi ở đâu, giai đoạn nào đang bỏ trống</w:t>
      </w:r>
    </w:p>
    <w:p w14:paraId="01B68063">
      <w:pPr>
        <w:spacing w:before="0" w:after="20"/>
      </w:pPr>
    </w:p>
    <w:p w14:paraId="7FC0FFCC">
      <w:pPr>
        <w:spacing w:after="40"/>
        <w:ind w:left="312"/>
      </w:pPr>
      <w:r>
        <w:rPr>
          <w:b/>
          <w:color w:val="E36C0A"/>
        </w:rPr>
        <w:t xml:space="preserve">⭐ Bonus (làm thêm nếu còn sức): </w:t>
      </w:r>
      <w:r>
        <w:t>Bộ 30 câu hỏi nghiên cứu khách + gửi thử 3 câu cho 2 khách cũ · avatar phụ thứ 2 nếu có tệp khách thứ hai</w:t>
      </w:r>
    </w:p>
    <w:p w14:paraId="01063511">
      <w:pPr>
        <w:spacing w:before="140" w:after="60"/>
      </w:pPr>
      <w:r>
        <w:rPr>
          <w:b/>
          <w:i w:val="0"/>
          <w:color w:val="1F4E79"/>
          <w:sz w:val="23"/>
        </w:rPr>
        <w:t>✅ Checklist việc cần làm (phần Core gói gọn ≤ 2 giờ)</w:t>
      </w:r>
    </w:p>
    <w:p w14:paraId="67DA368D">
      <w:pPr>
        <w:spacing w:before="80" w:after="40"/>
        <w:ind w:left="170"/>
      </w:pPr>
      <w:r>
        <w:rPr>
          <w:b/>
          <w:i w:val="0"/>
          <w:color w:val="1F4E79"/>
          <w:sz w:val="21"/>
        </w:rPr>
        <w:t>Cụm A — Avatar nháp bằng AI (25')</w:t>
      </w:r>
    </w:p>
    <w:p w14:paraId="5B6D1506">
      <w:pPr>
        <w:spacing w:after="40"/>
        <w:ind w:left="454"/>
      </w:pPr>
      <w:r>
        <w:rPr>
          <w:color w:val="1F4E79"/>
          <w:sz w:val="22"/>
        </w:rPr>
        <w:t xml:space="preserve">☐  </w:t>
      </w:r>
      <w:r>
        <w:t>Chạy Prompt 1 với Business Snapshot của Ngày 01 (10')</w:t>
      </w:r>
    </w:p>
    <w:p w14:paraId="6CBCFE0C">
      <w:pPr>
        <w:spacing w:after="40"/>
        <w:ind w:left="454"/>
      </w:pPr>
      <w:r>
        <w:rPr>
          <w:color w:val="1F4E79"/>
          <w:sz w:val="22"/>
        </w:rPr>
        <w:t xml:space="preserve">☐  </w:t>
      </w:r>
      <w:r>
        <w:t>Đọc kỹ, sửa những gì AI đoán sai so với khách thật của bạn (15')</w:t>
      </w:r>
    </w:p>
    <w:p w14:paraId="60D2435E">
      <w:pPr>
        <w:spacing w:before="80" w:after="40"/>
        <w:ind w:left="170"/>
      </w:pPr>
      <w:r>
        <w:rPr>
          <w:b/>
          <w:i w:val="0"/>
          <w:color w:val="1F4E79"/>
          <w:sz w:val="21"/>
        </w:rPr>
        <w:t>Cụm B — Kiểm chứng bằng dữ liệu thật (25')</w:t>
      </w:r>
    </w:p>
    <w:p w14:paraId="3F74B460">
      <w:pPr>
        <w:spacing w:after="40"/>
        <w:ind w:left="454"/>
      </w:pPr>
      <w:r>
        <w:rPr>
          <w:color w:val="1F4E79"/>
          <w:sz w:val="22"/>
        </w:rPr>
        <w:t xml:space="preserve">☐  </w:t>
      </w:r>
      <w:r>
        <w:t>Mở inbox/comment/Zalo, đọc lại 10 hội thoại khách gần nhất (15')</w:t>
      </w:r>
    </w:p>
    <w:p w14:paraId="6C214AD5">
      <w:pPr>
        <w:spacing w:after="40"/>
        <w:ind w:left="454"/>
      </w:pPr>
      <w:r>
        <w:rPr>
          <w:color w:val="1F4E79"/>
          <w:sz w:val="22"/>
        </w:rPr>
        <w:t xml:space="preserve">☐  </w:t>
      </w:r>
      <w:r>
        <w:t>Chép nguyên văn ≥5 câu khách nói (kêu đau, hỏi giá, từ chối) vào mục “Câu nói vàng” (10')</w:t>
      </w:r>
    </w:p>
    <w:p w14:paraId="2CBD9DFA">
      <w:pPr>
        <w:spacing w:before="80" w:after="40"/>
        <w:ind w:left="170"/>
      </w:pPr>
      <w:r>
        <w:rPr>
          <w:b/>
          <w:i w:val="0"/>
          <w:color w:val="1F4E79"/>
          <w:sz w:val="21"/>
        </w:rPr>
        <w:t>Cụm C — Bản đồ Pain–Desire–Fear–Objection (30')</w:t>
      </w:r>
    </w:p>
    <w:p w14:paraId="0329C888">
      <w:pPr>
        <w:spacing w:after="40"/>
        <w:ind w:left="454"/>
      </w:pPr>
      <w:r>
        <w:rPr>
          <w:color w:val="1F4E79"/>
          <w:sz w:val="22"/>
        </w:rPr>
        <w:t xml:space="preserve">☐  </w:t>
      </w:r>
      <w:r>
        <w:t>Chạy Prompt 2 (đầu vào: avatar đã sửa + 5 câu nói vàng) (10')</w:t>
      </w:r>
    </w:p>
    <w:p w14:paraId="321F4037">
      <w:pPr>
        <w:spacing w:after="40"/>
        <w:ind w:left="454"/>
      </w:pPr>
      <w:r>
        <w:rPr>
          <w:color w:val="1F4E79"/>
          <w:sz w:val="22"/>
        </w:rPr>
        <w:t xml:space="preserve">☐  </w:t>
      </w:r>
      <w:r>
        <w:t>Rà từng mục: gạch mục không đúng khách của bạn, mỗi nhóm giữ ≥5 mục đúng (15')</w:t>
      </w:r>
    </w:p>
    <w:p w14:paraId="537E12FE">
      <w:pPr>
        <w:spacing w:after="40"/>
        <w:ind w:left="454"/>
      </w:pPr>
      <w:r>
        <w:rPr>
          <w:color w:val="1F4E79"/>
          <w:sz w:val="22"/>
        </w:rPr>
        <w:t xml:space="preserve">☐  </w:t>
      </w:r>
      <w:r>
        <w:t>Nối ≥3 cặp Nỗi sợ ↔ Lý do từ chối tương ứng (5')</w:t>
      </w:r>
    </w:p>
    <w:p w14:paraId="55C16AFC">
      <w:pPr>
        <w:spacing w:before="80" w:after="40"/>
        <w:ind w:left="170"/>
      </w:pPr>
      <w:r>
        <w:rPr>
          <w:b/>
          <w:i w:val="0"/>
          <w:color w:val="1F4E79"/>
          <w:sz w:val="21"/>
        </w:rPr>
        <w:t>Cụm D — Customer Journey (25')</w:t>
      </w:r>
    </w:p>
    <w:p w14:paraId="37F44C19">
      <w:pPr>
        <w:spacing w:after="40"/>
        <w:ind w:left="454"/>
      </w:pPr>
      <w:r>
        <w:rPr>
          <w:color w:val="1F4E79"/>
          <w:sz w:val="22"/>
        </w:rPr>
        <w:t xml:space="preserve">☐  </w:t>
      </w:r>
      <w:r>
        <w:t>Chạy Prompt 3, nhận bảng 7 giai đoạn (10')</w:t>
      </w:r>
    </w:p>
    <w:p w14:paraId="66C8080D">
      <w:pPr>
        <w:spacing w:after="40"/>
        <w:ind w:left="454"/>
      </w:pPr>
      <w:r>
        <w:rPr>
          <w:color w:val="1F4E79"/>
          <w:sz w:val="22"/>
        </w:rPr>
        <w:t xml:space="preserve">☐  </w:t>
      </w:r>
      <w:r>
        <w:t>Sửa cột Kênh theo kênh bạn THẬT SỰ đang dùng (10')</w:t>
      </w:r>
    </w:p>
    <w:p w14:paraId="428D0015">
      <w:pPr>
        <w:spacing w:after="40"/>
        <w:ind w:left="454"/>
      </w:pPr>
      <w:r>
        <w:rPr>
          <w:color w:val="1F4E79"/>
          <w:sz w:val="22"/>
        </w:rPr>
        <w:t xml:space="preserve">☐  </w:t>
      </w:r>
      <w:r>
        <w:t>Đánh dấu ⚡ 2 giai đoạn doanh nghiệp đang bỏ trống hoàn toàn (5')</w:t>
      </w:r>
    </w:p>
    <w:p w14:paraId="6AF387C0">
      <w:pPr>
        <w:spacing w:before="80" w:after="40"/>
        <w:ind w:left="170"/>
      </w:pPr>
      <w:r>
        <w:rPr>
          <w:b/>
          <w:i w:val="0"/>
          <w:color w:val="1F4E79"/>
          <w:sz w:val="21"/>
        </w:rPr>
        <w:t>Cụm E — Nộp bài (15')</w:t>
      </w:r>
    </w:p>
    <w:p w14:paraId="575FB7C0">
      <w:pPr>
        <w:spacing w:after="40"/>
        <w:ind w:left="454"/>
      </w:pPr>
      <w:r>
        <w:rPr>
          <w:color w:val="1F4E79"/>
          <w:sz w:val="22"/>
        </w:rPr>
        <w:t xml:space="preserve">☐  </w:t>
      </w:r>
      <w:r>
        <w:t>Ghép 3 phần vào 1 file theo template, nộp trước 23h59</w:t>
      </w:r>
    </w:p>
    <w:p w14:paraId="30752B20">
      <w:pPr>
        <w:spacing w:before="140" w:after="60"/>
      </w:pPr>
      <w:r>
        <w:rPr>
          <w:b/>
          <w:i w:val="0"/>
          <w:color w:val="1F4E79"/>
          <w:sz w:val="23"/>
        </w:rPr>
        <w:t>📤 Bài nộp &amp; deadline</w:t>
      </w:r>
    </w:p>
    <w:p w14:paraId="3A3FAD7A">
      <w:pPr>
        <w:spacing w:before="0" w:after="80"/>
        <w:ind w:left="170"/>
      </w:pPr>
      <w:r>
        <w:rPr>
          <w:b w:val="0"/>
          <w:i w:val="0"/>
          <w:sz w:val="21"/>
        </w:rPr>
        <w:t>1 file 3 phần:  [Tên DN] — Ngày 02 — Customer Avatar &amp; Journey.   Deadline: 23h59 cùng ngày, nộp vào thread cohort của ngày.</w:t>
      </w:r>
    </w:p>
    <w:p w14:paraId="77115117">
      <w:pPr>
        <w:spacing w:before="140" w:after="60"/>
      </w:pPr>
      <w:r>
        <w:rPr>
          <w:b/>
          <w:i w:val="0"/>
          <w:color w:val="1F4E79"/>
          <w:sz w:val="23"/>
        </w:rPr>
        <w:t>🎁 Tài liệu bạn nhận trong ngày</w:t>
      </w:r>
    </w:p>
    <w:p w14:paraId="2CD94482">
      <w:pPr>
        <w:spacing w:before="0" w:after="80"/>
        <w:ind w:left="170"/>
      </w:pPr>
      <w:r>
        <w:rPr>
          <w:b w:val="0"/>
          <w:i w:val="0"/>
          <w:sz w:val="21"/>
        </w:rPr>
        <w:t>Template Avatar + PDFO Map + Journey (bản Sen Spa mẫu) · bộ 30 câu hỏi khảo sát · 4 prompt · video V2.1, V2.2.</w:t>
      </w:r>
    </w:p>
    <w:p w14:paraId="20F66E99">
      <w:pPr>
        <w:spacing w:before="160" w:after="0"/>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46"/>
      </w:tblGrid>
      <w:tr w14:paraId="148FC010">
        <w:tc>
          <w:tcPr>
            <w:tcW w:w="9746" w:type="dxa"/>
            <w:shd w:val="clear" w:color="auto" w:fill="1F4E79"/>
          </w:tcPr>
          <w:p w14:paraId="4CE9F465">
            <w:r>
              <w:rPr>
                <w:b/>
                <w:color w:val="FFFFFF"/>
                <w:sz w:val="25"/>
              </w:rPr>
              <w:t>NGÀY 3  —  OFFER, ĐỊNH VỊ &amp; THÔNG ĐIỆP BÁN HÀNG</w:t>
            </w:r>
          </w:p>
        </w:tc>
      </w:tr>
    </w:tbl>
    <w:p w14:paraId="6407F442">
      <w:pPr>
        <w:spacing w:before="0" w:after="20"/>
      </w:pPr>
    </w:p>
    <w:p w14:paraId="3979E64B">
      <w:pPr>
        <w:spacing w:before="0" w:after="100"/>
      </w:pPr>
      <w:r>
        <w:rPr>
          <w:b w:val="0"/>
          <w:i/>
          <w:sz w:val="21"/>
        </w:rPr>
        <w:t>Chuyển từ “tôi bán dịch vụ gì” sang “tôi giúp khách đạt kết quả gì — nhanh hơn, chắc hơn, ít rủi ro hơn”. Đóng gói 1 offer đáng giá + kho thông điệp dùng cho 25 ngày còn lại.</w:t>
      </w:r>
    </w:p>
    <w:p w14:paraId="01EAB432">
      <w:pPr>
        <w:spacing w:before="140" w:after="60"/>
      </w:pPr>
      <w:r>
        <w:rPr>
          <w:b/>
          <w:i w:val="0"/>
          <w:color w:val="1F4E79"/>
          <w:sz w:val="23"/>
        </w:rPr>
        <w:t>🎯 Outcome — kết quả bạn cầm về (Core, bắt buộc)</w:t>
      </w:r>
    </w:p>
    <w:p w14:paraId="71EA1CCC">
      <w:pPr>
        <w:spacing w:after="40"/>
        <w:ind w:left="312"/>
      </w:pPr>
      <w:r>
        <w:rPr>
          <w:b/>
          <w:color w:val="E36C0A"/>
        </w:rPr>
        <w:t xml:space="preserve">•  </w:t>
      </w:r>
      <w:r>
        <w:t>Core Offer Document — offer chủ lực đủ 7 khối (lời hứa, bonus, cam kết, lý do mua ngay, giá)</w:t>
      </w:r>
    </w:p>
    <w:p w14:paraId="28FF617B">
      <w:pPr>
        <w:spacing w:after="40"/>
        <w:ind w:left="312"/>
      </w:pPr>
      <w:r>
        <w:rPr>
          <w:b/>
          <w:color w:val="E36C0A"/>
        </w:rPr>
        <w:t xml:space="preserve">•  </w:t>
      </w:r>
      <w:r>
        <w:t>Value Proposition — 1 câu tuyên bố giá trị dùng được ở mọi nơi</w:t>
      </w:r>
    </w:p>
    <w:p w14:paraId="1BBCB096">
      <w:pPr>
        <w:spacing w:after="40"/>
        <w:ind w:left="312"/>
      </w:pPr>
      <w:r>
        <w:rPr>
          <w:b/>
          <w:color w:val="E36C0A"/>
        </w:rPr>
        <w:t xml:space="preserve">•  </w:t>
      </w:r>
      <w:r>
        <w:t>Sales Message Pack: 1 hook chủ đạo + 3 tiêu đề + 3 lời kêu gọi + 5 góc truyền thông + 10 câu quảng cáo</w:t>
      </w:r>
    </w:p>
    <w:p w14:paraId="6D193AF5">
      <w:pPr>
        <w:spacing w:before="0" w:after="20"/>
      </w:pPr>
    </w:p>
    <w:p w14:paraId="44463D2F">
      <w:pPr>
        <w:spacing w:after="40"/>
        <w:ind w:left="312"/>
      </w:pPr>
      <w:r>
        <w:rPr>
          <w:b/>
          <w:color w:val="E36C0A"/>
        </w:rPr>
        <w:t xml:space="preserve">⭐ Bonus (làm thêm nếu còn sức): </w:t>
      </w:r>
      <w:r>
        <w:t>Bản đồ định vị so với 2–3 đối thủ · bản nháp nội dung landing page theo StoryBrand</w:t>
      </w:r>
    </w:p>
    <w:p w14:paraId="5D35DC02">
      <w:pPr>
        <w:spacing w:before="140" w:after="60"/>
      </w:pPr>
      <w:r>
        <w:rPr>
          <w:b/>
          <w:i w:val="0"/>
          <w:color w:val="1F4E79"/>
          <w:sz w:val="23"/>
        </w:rPr>
        <w:t>✅ Checklist việc cần làm (phần Core gói gọn ≤ 2 giờ)</w:t>
      </w:r>
    </w:p>
    <w:p w14:paraId="214762D5">
      <w:pPr>
        <w:spacing w:before="80" w:after="40"/>
        <w:ind w:left="170"/>
      </w:pPr>
      <w:r>
        <w:rPr>
          <w:b/>
          <w:i w:val="0"/>
          <w:color w:val="1F4E79"/>
          <w:sz w:val="21"/>
        </w:rPr>
        <w:t>Cụm A — Chọn hướng offer (20')</w:t>
      </w:r>
    </w:p>
    <w:p w14:paraId="1DB5EE3A">
      <w:pPr>
        <w:spacing w:after="40"/>
        <w:ind w:left="454"/>
      </w:pPr>
      <w:r>
        <w:rPr>
          <w:color w:val="1F4E79"/>
          <w:sz w:val="22"/>
        </w:rPr>
        <w:t xml:space="preserve">☐  </w:t>
      </w:r>
      <w:r>
        <w:t>Chạy Prompt 1 (đầu vào: Snapshot + Avatar + bản đồ tâm lý), nhận 3 phương án offer (10')</w:t>
      </w:r>
    </w:p>
    <w:p w14:paraId="79DDDFF1">
      <w:pPr>
        <w:spacing w:after="40"/>
        <w:ind w:left="454"/>
      </w:pPr>
      <w:r>
        <w:rPr>
          <w:color w:val="1F4E79"/>
          <w:sz w:val="22"/>
        </w:rPr>
        <w:t xml:space="preserve">☐  </w:t>
      </w:r>
      <w:r>
        <w:t>Chọn 1 phương án — tự trả lời: “cam kết này tôi gánh được về vận hành/chi phí không?” (10')</w:t>
      </w:r>
    </w:p>
    <w:p w14:paraId="3AB8600A">
      <w:pPr>
        <w:spacing w:before="80" w:after="40"/>
        <w:ind w:left="170"/>
      </w:pPr>
      <w:r>
        <w:rPr>
          <w:b/>
          <w:i w:val="0"/>
          <w:color w:val="1F4E79"/>
          <w:sz w:val="21"/>
        </w:rPr>
        <w:t>Cụm B — Core Offer Document (30')</w:t>
      </w:r>
    </w:p>
    <w:p w14:paraId="1FB32026">
      <w:pPr>
        <w:spacing w:after="40"/>
        <w:ind w:left="454"/>
      </w:pPr>
      <w:r>
        <w:rPr>
          <w:color w:val="1F4E79"/>
          <w:sz w:val="22"/>
        </w:rPr>
        <w:t xml:space="preserve">☐  </w:t>
      </w:r>
      <w:r>
        <w:t>Chạy Prompt 2, nhận bản offer đủ 7 khối (10')</w:t>
      </w:r>
    </w:p>
    <w:p w14:paraId="367B0052">
      <w:pPr>
        <w:spacing w:after="40"/>
        <w:ind w:left="454"/>
      </w:pPr>
      <w:r>
        <w:rPr>
          <w:color w:val="1F4E79"/>
          <w:sz w:val="22"/>
        </w:rPr>
        <w:t xml:space="preserve">☐  </w:t>
      </w:r>
      <w:r>
        <w:t>Rà từng khối: mỗi bonus phải trỏ đúng 1 nỗi lo của khách; “lý do mua ngay” phải THẬT (15')</w:t>
      </w:r>
    </w:p>
    <w:p w14:paraId="2374BE28">
      <w:pPr>
        <w:spacing w:after="40"/>
        <w:ind w:left="454"/>
      </w:pPr>
      <w:r>
        <w:rPr>
          <w:color w:val="1F4E79"/>
          <w:sz w:val="22"/>
        </w:rPr>
        <w:t xml:space="preserve">☐  </w:t>
      </w:r>
      <w:r>
        <w:t>Điền vào Template 3.1 (5')</w:t>
      </w:r>
    </w:p>
    <w:p w14:paraId="4FA1AD0E">
      <w:pPr>
        <w:spacing w:before="80" w:after="40"/>
        <w:ind w:left="170"/>
      </w:pPr>
      <w:r>
        <w:rPr>
          <w:b/>
          <w:i w:val="0"/>
          <w:color w:val="1F4E79"/>
          <w:sz w:val="21"/>
        </w:rPr>
        <w:t>Cụm C — Tuyên bố giá trị + thông điệp (35')</w:t>
      </w:r>
    </w:p>
    <w:p w14:paraId="272BDB5F">
      <w:pPr>
        <w:spacing w:after="40"/>
        <w:ind w:left="454"/>
      </w:pPr>
      <w:r>
        <w:rPr>
          <w:color w:val="1F4E79"/>
          <w:sz w:val="22"/>
        </w:rPr>
        <w:t xml:space="preserve">☐  </w:t>
      </w:r>
      <w:r>
        <w:t>Chạy Prompt 3, chọn 1 câu Value Proposition — đọc to thấy tự nhiên mới đạt (10')</w:t>
      </w:r>
    </w:p>
    <w:p w14:paraId="75891E60">
      <w:pPr>
        <w:spacing w:after="40"/>
        <w:ind w:left="454"/>
      </w:pPr>
      <w:r>
        <w:rPr>
          <w:color w:val="1F4E79"/>
          <w:sz w:val="22"/>
        </w:rPr>
        <w:t xml:space="preserve">☐  </w:t>
      </w:r>
      <w:r>
        <w:t>Chạy Prompt 4, nhận Sales Message Pack (10')</w:t>
      </w:r>
    </w:p>
    <w:p w14:paraId="7676534D">
      <w:pPr>
        <w:spacing w:after="40"/>
        <w:ind w:left="454"/>
      </w:pPr>
      <w:r>
        <w:rPr>
          <w:color w:val="1F4E79"/>
          <w:sz w:val="22"/>
        </w:rPr>
        <w:t xml:space="preserve">☐  </w:t>
      </w:r>
      <w:r>
        <w:t>Lọc giữ những câu ĐÚNG GIỌNG BẠN nhất, gạch câu “không phải mình” (15')</w:t>
      </w:r>
    </w:p>
    <w:p w14:paraId="22FB1B34">
      <w:pPr>
        <w:spacing w:before="80" w:after="40"/>
        <w:ind w:left="170"/>
      </w:pPr>
      <w:r>
        <w:rPr>
          <w:b/>
          <w:i w:val="0"/>
          <w:color w:val="1F4E79"/>
          <w:sz w:val="21"/>
        </w:rPr>
        <w:t>Cụm D — Phản biện &amp; chốt (20')</w:t>
      </w:r>
    </w:p>
    <w:p w14:paraId="33BEF68A">
      <w:pPr>
        <w:spacing w:after="40"/>
        <w:ind w:left="454"/>
      </w:pPr>
      <w:r>
        <w:rPr>
          <w:color w:val="1F4E79"/>
          <w:sz w:val="22"/>
        </w:rPr>
        <w:t xml:space="preserve">☐  </w:t>
      </w:r>
      <w:r>
        <w:t>Chạy Prompt 5 — AI đóng vai khách đa nghi “tấn công” offer của bạn (10')</w:t>
      </w:r>
    </w:p>
    <w:p w14:paraId="039E1FF2">
      <w:pPr>
        <w:spacing w:after="40"/>
        <w:ind w:left="454"/>
      </w:pPr>
      <w:r>
        <w:rPr>
          <w:color w:val="1F4E79"/>
          <w:sz w:val="22"/>
        </w:rPr>
        <w:t xml:space="preserve">☐  </w:t>
      </w:r>
      <w:r>
        <w:t>Sửa 2–3 điểm hở; ghi lại 1 điều bạn quyết KHÔNG hứa (10')</w:t>
      </w:r>
    </w:p>
    <w:p w14:paraId="3A15D097">
      <w:pPr>
        <w:spacing w:before="80" w:after="40"/>
        <w:ind w:left="170"/>
      </w:pPr>
      <w:r>
        <w:rPr>
          <w:b/>
          <w:i w:val="0"/>
          <w:color w:val="1F4E79"/>
          <w:sz w:val="21"/>
        </w:rPr>
        <w:t>Cụm E — Nộp bài (15')</w:t>
      </w:r>
    </w:p>
    <w:p w14:paraId="37700903">
      <w:pPr>
        <w:spacing w:after="40"/>
        <w:ind w:left="454"/>
      </w:pPr>
      <w:r>
        <w:rPr>
          <w:color w:val="1F4E79"/>
          <w:sz w:val="22"/>
        </w:rPr>
        <w:t xml:space="preserve">☐  </w:t>
      </w:r>
      <w:r>
        <w:t>Ghép 3 phần thành 1 file, nộp trước 23h59</w:t>
      </w:r>
    </w:p>
    <w:p w14:paraId="0393BDB7">
      <w:pPr>
        <w:spacing w:before="140" w:after="60"/>
      </w:pPr>
      <w:r>
        <w:rPr>
          <w:b/>
          <w:i w:val="0"/>
          <w:color w:val="1F4E79"/>
          <w:sz w:val="23"/>
        </w:rPr>
        <w:t>📤 Bài nộp &amp; deadline</w:t>
      </w:r>
    </w:p>
    <w:p w14:paraId="10F7C270">
      <w:pPr>
        <w:spacing w:before="0" w:after="80"/>
        <w:ind w:left="170"/>
      </w:pPr>
      <w:r>
        <w:rPr>
          <w:b w:val="0"/>
          <w:i w:val="0"/>
          <w:sz w:val="21"/>
        </w:rPr>
        <w:t>1 file 3 phần:  [Tên DN] — Ngày 03 — Offer &amp; Sales Message.   Deadline: 23h59 cùng ngày, nộp vào thread cohort của ngày.</w:t>
      </w:r>
    </w:p>
    <w:p w14:paraId="23370FBA">
      <w:pPr>
        <w:spacing w:before="140" w:after="60"/>
      </w:pPr>
      <w:r>
        <w:rPr>
          <w:b/>
          <w:i w:val="0"/>
          <w:color w:val="1F4E79"/>
          <w:sz w:val="23"/>
        </w:rPr>
        <w:t>🎁 Tài liệu bạn nhận trong ngày</w:t>
      </w:r>
    </w:p>
    <w:p w14:paraId="1D23F275">
      <w:pPr>
        <w:spacing w:before="0" w:after="80"/>
        <w:ind w:left="170"/>
      </w:pPr>
      <w:r>
        <w:rPr>
          <w:b w:val="0"/>
          <w:i w:val="0"/>
          <w:sz w:val="21"/>
        </w:rPr>
        <w:t>Template 3.1–3.4 (offer, định vị, message pack, landing) · 5 prompt · video V3.1, V3.2.  Lưu ý ngành sức khoẻ/thẩm mỹ: không hứa kết quả tuyệt đối — cam kết theo mốc đo được.</w:t>
      </w:r>
    </w:p>
    <w:p w14:paraId="5AE622D8">
      <w:pPr>
        <w:spacing w:before="160" w:after="0"/>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46"/>
      </w:tblGrid>
      <w:tr w14:paraId="6414F97D">
        <w:tc>
          <w:tcPr>
            <w:tcW w:w="9746" w:type="dxa"/>
            <w:shd w:val="clear" w:color="auto" w:fill="1F4E79"/>
          </w:tcPr>
          <w:p w14:paraId="1595EB5B">
            <w:r>
              <w:rPr>
                <w:b/>
                <w:color w:val="FFFFFF"/>
                <w:sz w:val="25"/>
              </w:rPr>
              <w:t>NGÀY 4  —  KNOWLEDGE BASE — KHO TRI THỨC CHO AI</w:t>
            </w:r>
          </w:p>
        </w:tc>
      </w:tr>
    </w:tbl>
    <w:p w14:paraId="2B2DAE6D">
      <w:pPr>
        <w:spacing w:before="0" w:after="20"/>
      </w:pPr>
    </w:p>
    <w:p w14:paraId="2B55ED5C">
      <w:pPr>
        <w:spacing w:before="0" w:after="100"/>
      </w:pPr>
      <w:r>
        <w:rPr>
          <w:b w:val="0"/>
          <w:i/>
          <w:sz w:val="21"/>
        </w:rPr>
        <w:t>Gom toàn bộ hiểu biết về doanh nghiệp vào một kho chuẩn 10 thư mục — để AI trả lời NHẤT QUÁN và ĐÚNG như nhân viên giỏi nhất của bạn, kèm quy tắc bảo mật dữ liệu.</w:t>
      </w:r>
    </w:p>
    <w:p w14:paraId="13CE6122">
      <w:pPr>
        <w:spacing w:before="140" w:after="60"/>
      </w:pPr>
      <w:r>
        <w:rPr>
          <w:b/>
          <w:i w:val="0"/>
          <w:color w:val="1F4E79"/>
          <w:sz w:val="23"/>
        </w:rPr>
        <w:t>🎯 Outcome — kết quả bạn cầm về (Core, bắt buộc)</w:t>
      </w:r>
    </w:p>
    <w:p w14:paraId="358B39A2">
      <w:pPr>
        <w:spacing w:after="40"/>
        <w:ind w:left="312"/>
      </w:pPr>
      <w:r>
        <w:rPr>
          <w:b/>
          <w:color w:val="E36C0A"/>
        </w:rPr>
        <w:t xml:space="preserve">•  </w:t>
      </w:r>
      <w:r>
        <w:t>Knowledge Base 10 thư mục chuẩn, đã xếp đủ tài sản Ngày 1–3 + dữ liệu sẵn có</w:t>
      </w:r>
    </w:p>
    <w:p w14:paraId="005A0A46">
      <w:pPr>
        <w:spacing w:after="40"/>
        <w:ind w:left="312"/>
      </w:pPr>
      <w:r>
        <w:rPr>
          <w:b/>
          <w:color w:val="E36C0A"/>
        </w:rPr>
        <w:t xml:space="preserve">•  </w:t>
      </w:r>
      <w:r>
        <w:t>Quy tắc truy cập &amp; bảo mật dữ liệu (cái gì AI không được đụng)</w:t>
      </w:r>
    </w:p>
    <w:p w14:paraId="192D8536">
      <w:pPr>
        <w:spacing w:after="40"/>
        <w:ind w:left="312"/>
      </w:pPr>
      <w:r>
        <w:rPr>
          <w:b/>
          <w:color w:val="E36C0A"/>
        </w:rPr>
        <w:t xml:space="preserve">•  </w:t>
      </w:r>
      <w:r>
        <w:t>Hồ sơ sản phẩm/dịch vụ chuẩn (giá đúng 100%) + kho 30 câu hỏi–trả lời thường gặp</w:t>
      </w:r>
    </w:p>
    <w:p w14:paraId="7177AC89">
      <w:pPr>
        <w:spacing w:after="40"/>
        <w:ind w:left="312"/>
      </w:pPr>
      <w:r>
        <w:rPr>
          <w:b/>
          <w:color w:val="E36C0A"/>
        </w:rPr>
        <w:t xml:space="preserve">•  </w:t>
      </w:r>
      <w:r>
        <w:t>3 tài liệu lõi đã nạp lên RocketAgent và test thành công</w:t>
      </w:r>
    </w:p>
    <w:p w14:paraId="35A0D1EE">
      <w:pPr>
        <w:spacing w:before="0" w:after="20"/>
      </w:pPr>
    </w:p>
    <w:p w14:paraId="50811F6C">
      <w:pPr>
        <w:spacing w:after="40"/>
        <w:ind w:left="312"/>
      </w:pPr>
      <w:r>
        <w:rPr>
          <w:b/>
          <w:color w:val="E36C0A"/>
        </w:rPr>
        <w:t xml:space="preserve">⭐ Bonus (làm thêm nếu còn sức): </w:t>
      </w:r>
      <w:r>
        <w:t>Ghi âm ca tư vấn hay nhất → chuẩn hoá thành kịch bản · rút “đặc tả giọng thương hiệu” từ bài viết cũ</w:t>
      </w:r>
    </w:p>
    <w:p w14:paraId="24DB6671">
      <w:pPr>
        <w:spacing w:before="140" w:after="60"/>
      </w:pPr>
      <w:r>
        <w:rPr>
          <w:b/>
          <w:i w:val="0"/>
          <w:color w:val="1F4E79"/>
          <w:sz w:val="23"/>
        </w:rPr>
        <w:t>✅ Checklist việc cần làm (phần Core gói gọn ≤ 2 giờ)</w:t>
      </w:r>
    </w:p>
    <w:p w14:paraId="30BF1118">
      <w:pPr>
        <w:spacing w:before="80" w:after="40"/>
        <w:ind w:left="170"/>
      </w:pPr>
      <w:r>
        <w:rPr>
          <w:b/>
          <w:i w:val="0"/>
          <w:color w:val="1F4E79"/>
          <w:sz w:val="21"/>
        </w:rPr>
        <w:t>Cụm A — Dựng khung &amp; gom tài sản (15')</w:t>
      </w:r>
    </w:p>
    <w:p w14:paraId="39F00667">
      <w:pPr>
        <w:spacing w:after="40"/>
        <w:ind w:left="454"/>
      </w:pPr>
      <w:r>
        <w:rPr>
          <w:color w:val="1F4E79"/>
          <w:sz w:val="22"/>
        </w:rPr>
        <w:t xml:space="preserve">☐  </w:t>
      </w:r>
      <w:r>
        <w:t>Tạo thư mục [Tên DN] — Knowledge Base với 10 thư mục con đúng tên chuẩn (8')</w:t>
      </w:r>
    </w:p>
    <w:p w14:paraId="3650D977">
      <w:pPr>
        <w:spacing w:after="40"/>
        <w:ind w:left="454"/>
      </w:pPr>
      <w:r>
        <w:rPr>
          <w:color w:val="1F4E79"/>
          <w:sz w:val="22"/>
        </w:rPr>
        <w:t xml:space="preserve">☐  </w:t>
      </w:r>
      <w:r>
        <w:t>Kéo tài sản Ngày 1–3 + bảng giá, ảnh, bài viết cũ vào đúng thư mục — đúng chỗ trước, đẹp sau (7')</w:t>
      </w:r>
    </w:p>
    <w:p w14:paraId="2BEA2B04">
      <w:pPr>
        <w:spacing w:before="80" w:after="40"/>
        <w:ind w:left="170"/>
      </w:pPr>
      <w:r>
        <w:rPr>
          <w:b/>
          <w:i w:val="0"/>
          <w:color w:val="1F4E79"/>
          <w:sz w:val="21"/>
        </w:rPr>
        <w:t>Cụm A2 — Phân quyền &amp; bảo mật (5')</w:t>
      </w:r>
    </w:p>
    <w:p w14:paraId="27060994">
      <w:pPr>
        <w:spacing w:after="40"/>
        <w:ind w:left="454"/>
      </w:pPr>
      <w:r>
        <w:rPr>
          <w:color w:val="1F4E79"/>
          <w:sz w:val="22"/>
        </w:rPr>
        <w:t xml:space="preserve">☐  </w:t>
      </w:r>
      <w:r>
        <w:t>Điền quy tắc: ai được xem/sửa nhóm nào; tài liệu nào KHÔNG nạp vào AI khi chưa ẩn thông tin nhạy cảm (4')</w:t>
      </w:r>
    </w:p>
    <w:p w14:paraId="3E9F4BA5">
      <w:pPr>
        <w:spacing w:after="40"/>
        <w:ind w:left="454"/>
      </w:pPr>
      <w:r>
        <w:rPr>
          <w:color w:val="1F4E79"/>
          <w:sz w:val="22"/>
        </w:rPr>
        <w:t xml:space="preserve">☐  </w:t>
      </w:r>
      <w:r>
        <w:t>Đánh dấu ≥3 loại dữ liệu mật của bạn (SĐT khách, hồ sơ liệu trình, doanh thu chi tiết…) (1')</w:t>
      </w:r>
    </w:p>
    <w:p w14:paraId="740630BF">
      <w:pPr>
        <w:spacing w:before="80" w:after="40"/>
        <w:ind w:left="170"/>
      </w:pPr>
      <w:r>
        <w:rPr>
          <w:b/>
          <w:i w:val="0"/>
          <w:color w:val="1F4E79"/>
          <w:sz w:val="21"/>
        </w:rPr>
        <w:t>Cụm B — Hồ sơ sản phẩm/dịch vụ (35')</w:t>
      </w:r>
    </w:p>
    <w:p w14:paraId="6328AD2F">
      <w:pPr>
        <w:spacing w:after="40"/>
        <w:ind w:left="454"/>
      </w:pPr>
      <w:r>
        <w:rPr>
          <w:color w:val="1F4E79"/>
          <w:sz w:val="22"/>
        </w:rPr>
        <w:t xml:space="preserve">☐  </w:t>
      </w:r>
      <w:r>
        <w:t>Chạy Prompt 1, trả lời phỏng vấn cho TỪNG dịch vụ đang bán (22')</w:t>
      </w:r>
    </w:p>
    <w:p w14:paraId="533F497E">
      <w:pPr>
        <w:spacing w:after="40"/>
        <w:ind w:left="454"/>
      </w:pPr>
      <w:r>
        <w:rPr>
          <w:color w:val="1F4E79"/>
          <w:sz w:val="22"/>
        </w:rPr>
        <w:t xml:space="preserve">☐  </w:t>
      </w:r>
      <w:r>
        <w:t>Rà số liệu: giá, thời lượng, số buổi đúng 100% — sai 1 số là chatbot báo sai giá cho khách thật (8')</w:t>
      </w:r>
    </w:p>
    <w:p w14:paraId="7E49994E">
      <w:pPr>
        <w:spacing w:after="40"/>
        <w:ind w:left="454"/>
      </w:pPr>
      <w:r>
        <w:rPr>
          <w:color w:val="1F4E79"/>
          <w:sz w:val="22"/>
        </w:rPr>
        <w:t xml:space="preserve">☐  </w:t>
      </w:r>
      <w:r>
        <w:t>Điền chính sách chung + các trường hợp từ chối phục vụ (5')</w:t>
      </w:r>
    </w:p>
    <w:p w14:paraId="7EAD86E1">
      <w:pPr>
        <w:spacing w:before="80" w:after="40"/>
        <w:ind w:left="170"/>
      </w:pPr>
      <w:r>
        <w:rPr>
          <w:b/>
          <w:i w:val="0"/>
          <w:color w:val="1F4E79"/>
          <w:sz w:val="21"/>
        </w:rPr>
        <w:t>Cụm C — Kho hỏi–đáp &amp; xử lý từ chối (30')</w:t>
      </w:r>
    </w:p>
    <w:p w14:paraId="32BB8DEE">
      <w:pPr>
        <w:spacing w:after="40"/>
        <w:ind w:left="454"/>
      </w:pPr>
      <w:r>
        <w:rPr>
          <w:color w:val="1F4E79"/>
          <w:sz w:val="22"/>
        </w:rPr>
        <w:t xml:space="preserve">☐  </w:t>
      </w:r>
      <w:r>
        <w:t>Chép 10–15 câu hỏi THẬT khách từng hỏi từ inbox/Zalo (8')</w:t>
      </w:r>
    </w:p>
    <w:p w14:paraId="74CA95E7">
      <w:pPr>
        <w:spacing w:after="40"/>
        <w:ind w:left="454"/>
      </w:pPr>
      <w:r>
        <w:rPr>
          <w:color w:val="1F4E79"/>
          <w:sz w:val="22"/>
        </w:rPr>
        <w:t xml:space="preserve">☐  </w:t>
      </w:r>
      <w:r>
        <w:t>Chạy Prompt 2 sinh 30 cặp hỏi–đáp (8')</w:t>
      </w:r>
    </w:p>
    <w:p w14:paraId="4C1B8F63">
      <w:pPr>
        <w:spacing w:after="40"/>
        <w:ind w:left="454"/>
      </w:pPr>
      <w:r>
        <w:rPr>
          <w:color w:val="1F4E79"/>
          <w:sz w:val="22"/>
        </w:rPr>
        <w:t xml:space="preserve">☐  </w:t>
      </w:r>
      <w:r>
        <w:t>Rà từng câu: sửa cho đúng giọng bạn; đánh dấu câu phải chuyển người thật (14')</w:t>
      </w:r>
    </w:p>
    <w:p w14:paraId="6342F332">
      <w:pPr>
        <w:spacing w:before="80" w:after="40"/>
        <w:ind w:left="170"/>
      </w:pPr>
      <w:r>
        <w:rPr>
          <w:b/>
          <w:i w:val="0"/>
          <w:color w:val="1F4E79"/>
          <w:sz w:val="21"/>
        </w:rPr>
        <w:t>Cụm D — Nạp lên RocketAgent &amp; test (10')</w:t>
      </w:r>
    </w:p>
    <w:p w14:paraId="7FA43964">
      <w:pPr>
        <w:spacing w:after="40"/>
        <w:ind w:left="454"/>
      </w:pPr>
      <w:r>
        <w:rPr>
          <w:color w:val="1F4E79"/>
          <w:sz w:val="22"/>
        </w:rPr>
        <w:t xml:space="preserve">☐  </w:t>
      </w:r>
      <w:r>
        <w:t>Nạp 3 tài liệu lõi lên Knowledge Base RocketAgent (5')</w:t>
      </w:r>
    </w:p>
    <w:p w14:paraId="4E40DC81">
      <w:pPr>
        <w:spacing w:after="40"/>
        <w:ind w:left="454"/>
      </w:pPr>
      <w:r>
        <w:rPr>
          <w:color w:val="1F4E79"/>
          <w:sz w:val="22"/>
        </w:rPr>
        <w:t xml:space="preserve">☐  </w:t>
      </w:r>
      <w:r>
        <w:t>Test 3 câu (giá + trường hợp đặc biệt + so sánh), chụp màn hình kết quả (5')</w:t>
      </w:r>
    </w:p>
    <w:p w14:paraId="3C278E4A">
      <w:pPr>
        <w:spacing w:before="80" w:after="40"/>
        <w:ind w:left="170"/>
      </w:pPr>
      <w:r>
        <w:rPr>
          <w:b/>
          <w:i w:val="0"/>
          <w:color w:val="1F4E79"/>
          <w:sz w:val="21"/>
        </w:rPr>
        <w:t>Cụm E — Nộp bài (5')</w:t>
      </w:r>
    </w:p>
    <w:p w14:paraId="02688701">
      <w:pPr>
        <w:spacing w:after="40"/>
        <w:ind w:left="454"/>
      </w:pPr>
      <w:r>
        <w:rPr>
          <w:color w:val="1F4E79"/>
          <w:sz w:val="22"/>
        </w:rPr>
        <w:t xml:space="preserve">☐  </w:t>
      </w:r>
      <w:r>
        <w:t>Nộp link thư mục (mở quyền xem) + ảnh test trước 23h59</w:t>
      </w:r>
    </w:p>
    <w:p w14:paraId="340AFF86">
      <w:pPr>
        <w:spacing w:before="140" w:after="60"/>
      </w:pPr>
      <w:r>
        <w:rPr>
          <w:b/>
          <w:i w:val="0"/>
          <w:color w:val="1F4E79"/>
          <w:sz w:val="23"/>
        </w:rPr>
        <w:t>📤 Bài nộp &amp; deadline</w:t>
      </w:r>
    </w:p>
    <w:p w14:paraId="06851E58">
      <w:pPr>
        <w:spacing w:before="0" w:after="80"/>
        <w:ind w:left="170"/>
      </w:pPr>
      <w:r>
        <w:rPr>
          <w:b w:val="0"/>
          <w:i w:val="0"/>
          <w:sz w:val="21"/>
        </w:rPr>
        <w:t>Link thư mục [Tên DN] — Knowledge Base  +  file [Tên DN] — Ngày 04 — Knowledge Base Report (ảnh cây thư mục, link 3 tài liệu lõi, 3 ảnh test, mục cần bổ sung).   Deadline: 23h59 cùng ngày, nộp vào thread cohort của ngày.</w:t>
      </w:r>
    </w:p>
    <w:p w14:paraId="0D3FC11A">
      <w:pPr>
        <w:spacing w:before="140" w:after="60"/>
      </w:pPr>
      <w:r>
        <w:rPr>
          <w:b/>
          <w:i w:val="0"/>
          <w:color w:val="1F4E79"/>
          <w:sz w:val="23"/>
        </w:rPr>
        <w:t>🎁 Tài liệu bạn nhận trong ngày</w:t>
      </w:r>
    </w:p>
    <w:p w14:paraId="589C5D39">
      <w:pPr>
        <w:spacing w:before="0" w:after="80"/>
        <w:ind w:left="170"/>
      </w:pPr>
      <w:r>
        <w:rPr>
          <w:b w:val="0"/>
          <w:i w:val="0"/>
          <w:sz w:val="21"/>
        </w:rPr>
        <w:t>Cấu trúc 10 thư mục dựng sẵn trong vault · mẫu Quy tắc bảo mật · template Hồ sơ sản phẩm &amp; FAQ · 4 prompt · video V4.1, V4.2.</w:t>
      </w:r>
    </w:p>
    <w:p w14:paraId="279D424D">
      <w:pPr>
        <w:spacing w:before="160" w:after="0"/>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46"/>
      </w:tblGrid>
      <w:tr w14:paraId="179D92AE">
        <w:tc>
          <w:tcPr>
            <w:tcW w:w="9746" w:type="dxa"/>
            <w:shd w:val="clear" w:color="auto" w:fill="1F4E79"/>
          </w:tcPr>
          <w:p w14:paraId="444A0D27">
            <w:r>
              <w:rPr>
                <w:b/>
                <w:color w:val="FFFFFF"/>
                <w:sz w:val="25"/>
              </w:rPr>
              <w:t>NGÀY 5  —  HỆ THỐNG PROMPT &amp; TEMPLATE CHUẨN</w:t>
            </w:r>
          </w:p>
        </w:tc>
      </w:tr>
    </w:tbl>
    <w:p w14:paraId="3ED96AB1">
      <w:pPr>
        <w:spacing w:before="0" w:after="20"/>
      </w:pPr>
    </w:p>
    <w:p w14:paraId="6C37C362">
      <w:pPr>
        <w:spacing w:before="0" w:after="100"/>
      </w:pPr>
      <w:r>
        <w:rPr>
          <w:b w:val="0"/>
          <w:i/>
          <w:sz w:val="21"/>
        </w:rPr>
        <w:t>Nhận bộ 50 prompt khung của chương trình và cá nhân hoá thành thư viện câu lệnh CỦA BẠN — nhân viên nào dùng cũng ra kết quả như nhau.</w:t>
      </w:r>
    </w:p>
    <w:p w14:paraId="6A5DADBF">
      <w:pPr>
        <w:spacing w:before="140" w:after="60"/>
      </w:pPr>
      <w:r>
        <w:rPr>
          <w:b/>
          <w:i w:val="0"/>
          <w:color w:val="1F4E79"/>
          <w:sz w:val="23"/>
        </w:rPr>
        <w:t>🎯 Outcome — kết quả bạn cầm về (Core, bắt buộc)</w:t>
      </w:r>
    </w:p>
    <w:p w14:paraId="3E47ED10">
      <w:pPr>
        <w:spacing w:after="40"/>
        <w:ind w:left="312"/>
      </w:pPr>
      <w:r>
        <w:rPr>
          <w:b/>
          <w:color w:val="E36C0A"/>
        </w:rPr>
        <w:t xml:space="preserve">•  </w:t>
      </w:r>
      <w:r>
        <w:t>Prompt Library ≥50 prompt trên file quản lý chuẩn — trong đó ≥20 prompt đã cá nhân hoá cho doanh nghiệp bạn</w:t>
      </w:r>
    </w:p>
    <w:p w14:paraId="5D926410">
      <w:pPr>
        <w:spacing w:after="40"/>
        <w:ind w:left="312"/>
      </w:pPr>
      <w:r>
        <w:rPr>
          <w:b/>
          <w:color w:val="E36C0A"/>
        </w:rPr>
        <w:t xml:space="preserve">•  </w:t>
      </w:r>
      <w:r>
        <w:t>10 prompt đã chạy thử thật, chấm Đạt/Chưa đạt, ghi kết quả</w:t>
      </w:r>
    </w:p>
    <w:p w14:paraId="03C4AC3A">
      <w:pPr>
        <w:spacing w:after="40"/>
        <w:ind w:left="312"/>
      </w:pPr>
      <w:r>
        <w:rPr>
          <w:b/>
          <w:color w:val="E36C0A"/>
        </w:rPr>
        <w:t xml:space="preserve">•  </w:t>
      </w:r>
      <w:r>
        <w:t>2 khối tái sử dụng: [BỐI CẢNH DN] + [GIỌNG] — dán vào đâu AI cũng hiểu bạn</w:t>
      </w:r>
    </w:p>
    <w:p w14:paraId="3967EC77">
      <w:pPr>
        <w:spacing w:before="0" w:after="20"/>
      </w:pPr>
    </w:p>
    <w:p w14:paraId="4847FADB">
      <w:pPr>
        <w:spacing w:after="40"/>
        <w:ind w:left="312"/>
      </w:pPr>
      <w:r>
        <w:rPr>
          <w:b/>
          <w:color w:val="E36C0A"/>
        </w:rPr>
        <w:t xml:space="preserve">⭐ Bonus (làm thêm nếu còn sức): </w:t>
      </w:r>
      <w:r>
        <w:t>Hướng dẫn sử dụng prompt 1 trang cho nhân viên · cá nhân hoá nốt 30 prompt · tự viết 3–5 prompt đặc thù</w:t>
      </w:r>
    </w:p>
    <w:p w14:paraId="58C2BE9B">
      <w:pPr>
        <w:spacing w:before="140" w:after="60"/>
      </w:pPr>
      <w:r>
        <w:rPr>
          <w:b/>
          <w:i w:val="0"/>
          <w:color w:val="1F4E79"/>
          <w:sz w:val="23"/>
        </w:rPr>
        <w:t>✅ Checklist việc cần làm (phần Core gói gọn ≤ 2 giờ)</w:t>
      </w:r>
    </w:p>
    <w:p w14:paraId="3ED57B14">
      <w:pPr>
        <w:spacing w:before="80" w:after="40"/>
        <w:ind w:left="170"/>
      </w:pPr>
      <w:r>
        <w:rPr>
          <w:b/>
          <w:i w:val="0"/>
          <w:color w:val="1F4E79"/>
          <w:sz w:val="21"/>
        </w:rPr>
        <w:t>Cụm A — Chế tạo 2 khối ngữ cảnh (30')</w:t>
      </w:r>
    </w:p>
    <w:p w14:paraId="47937BE1">
      <w:pPr>
        <w:spacing w:after="40"/>
        <w:ind w:left="454"/>
      </w:pPr>
      <w:r>
        <w:rPr>
          <w:color w:val="1F4E79"/>
          <w:sz w:val="22"/>
        </w:rPr>
        <w:t xml:space="preserve">☐  </w:t>
      </w:r>
      <w:r>
        <w:t>Chạy Prompt 1 tạo khối [BỐI CẢNH DN] từ Snapshot + Avatar + Offer (15')</w:t>
      </w:r>
    </w:p>
    <w:p w14:paraId="405E615A">
      <w:pPr>
        <w:spacing w:after="40"/>
        <w:ind w:left="454"/>
      </w:pPr>
      <w:r>
        <w:rPr>
          <w:color w:val="1F4E79"/>
          <w:sz w:val="22"/>
        </w:rPr>
        <w:t xml:space="preserve">☐  </w:t>
      </w:r>
      <w:r>
        <w:t>Chạy Prompt 2 tạo khối [GIỌNG] (10')</w:t>
      </w:r>
    </w:p>
    <w:p w14:paraId="62C1BD0E">
      <w:pPr>
        <w:spacing w:after="40"/>
        <w:ind w:left="454"/>
      </w:pPr>
      <w:r>
        <w:rPr>
          <w:color w:val="1F4E79"/>
          <w:sz w:val="22"/>
        </w:rPr>
        <w:t xml:space="preserve">☐  </w:t>
      </w:r>
      <w:r>
        <w:t>Đọc to 2 khối — chỗ nào sai thực tế thì sửa tay (5')</w:t>
      </w:r>
    </w:p>
    <w:p w14:paraId="4C00E222">
      <w:pPr>
        <w:spacing w:before="80" w:after="40"/>
        <w:ind w:left="170"/>
      </w:pPr>
      <w:r>
        <w:rPr>
          <w:b/>
          <w:i w:val="0"/>
          <w:color w:val="1F4E79"/>
          <w:sz w:val="21"/>
        </w:rPr>
        <w:t>Cụm B — Cá nhân hoá 20 prompt (45')</w:t>
      </w:r>
    </w:p>
    <w:p w14:paraId="6CBEF3A1">
      <w:pPr>
        <w:spacing w:after="40"/>
        <w:ind w:left="454"/>
      </w:pPr>
      <w:r>
        <w:rPr>
          <w:color w:val="1F4E79"/>
          <w:sz w:val="22"/>
        </w:rPr>
        <w:t xml:space="preserve">☐  </w:t>
      </w:r>
      <w:r>
        <w:t>Tạo bản sao file “Prompt Library — 50 Prompt Khung” được phát (2')</w:t>
      </w:r>
    </w:p>
    <w:p w14:paraId="1EA6E636">
      <w:pPr>
        <w:spacing w:after="40"/>
        <w:ind w:left="454"/>
      </w:pPr>
      <w:r>
        <w:rPr>
          <w:color w:val="1F4E79"/>
          <w:sz w:val="22"/>
        </w:rPr>
        <w:t xml:space="preserve">☐  </w:t>
      </w:r>
      <w:r>
        <w:t>Chọn 20 prompt sẽ dùng nhiều nhất 2 tuần tới (gợi ý: 7 Marketing + 6 Sales + 4 CSKH + 3 Vận hành) (8')</w:t>
      </w:r>
    </w:p>
    <w:p w14:paraId="0CA8779C">
      <w:pPr>
        <w:spacing w:after="40"/>
        <w:ind w:left="454"/>
      </w:pPr>
      <w:r>
        <w:rPr>
          <w:color w:val="1F4E79"/>
          <w:sz w:val="22"/>
        </w:rPr>
        <w:t xml:space="preserve">☐  </w:t>
      </w:r>
      <w:r>
        <w:t>Dán 2 khối vào từng prompt, điền nốt chỗ trống bằng dữ liệu thật (35')</w:t>
      </w:r>
    </w:p>
    <w:p w14:paraId="46F10474">
      <w:pPr>
        <w:spacing w:before="80" w:after="40"/>
        <w:ind w:left="170"/>
      </w:pPr>
      <w:r>
        <w:rPr>
          <w:b/>
          <w:i w:val="0"/>
          <w:color w:val="1F4E79"/>
          <w:sz w:val="21"/>
        </w:rPr>
        <w:t>Cụm C — Test 10 prompt (35')</w:t>
      </w:r>
    </w:p>
    <w:p w14:paraId="523E8145">
      <w:pPr>
        <w:spacing w:after="40"/>
        <w:ind w:left="454"/>
      </w:pPr>
      <w:r>
        <w:rPr>
          <w:color w:val="1F4E79"/>
          <w:sz w:val="22"/>
        </w:rPr>
        <w:t xml:space="preserve">☐  </w:t>
      </w:r>
      <w:r>
        <w:t>Chọn 10 prompt quan trọng nhất, chạy thật từng cái (25')</w:t>
      </w:r>
    </w:p>
    <w:p w14:paraId="5F381C8E">
      <w:pPr>
        <w:spacing w:after="40"/>
        <w:ind w:left="454"/>
      </w:pPr>
      <w:r>
        <w:rPr>
          <w:color w:val="1F4E79"/>
          <w:sz w:val="22"/>
        </w:rPr>
        <w:t xml:space="preserve">☐  </w:t>
      </w:r>
      <w:r>
        <w:t>Chấm Đạt/Chưa đạt + ghi 1 dòng kết quả (5')</w:t>
      </w:r>
    </w:p>
    <w:p w14:paraId="5A45B582">
      <w:pPr>
        <w:spacing w:after="40"/>
        <w:ind w:left="454"/>
      </w:pPr>
      <w:r>
        <w:rPr>
          <w:color w:val="1F4E79"/>
          <w:sz w:val="22"/>
        </w:rPr>
        <w:t xml:space="preserve">☐  </w:t>
      </w:r>
      <w:r>
        <w:t>Prompt chưa đạt: sửa đúng bệnh (sai kiểu → sửa phần Output; sai nội dung → sửa phần Bối cảnh), chạy lại (5')</w:t>
      </w:r>
    </w:p>
    <w:p w14:paraId="26B4489E">
      <w:pPr>
        <w:spacing w:before="80" w:after="40"/>
        <w:ind w:left="170"/>
      </w:pPr>
      <w:r>
        <w:rPr>
          <w:b/>
          <w:i w:val="0"/>
          <w:color w:val="1F4E79"/>
          <w:sz w:val="21"/>
        </w:rPr>
        <w:t>Cụm D — Nộp bài (10')</w:t>
      </w:r>
    </w:p>
    <w:p w14:paraId="2ED86441">
      <w:pPr>
        <w:spacing w:after="40"/>
        <w:ind w:left="454"/>
      </w:pPr>
      <w:r>
        <w:rPr>
          <w:color w:val="1F4E79"/>
          <w:sz w:val="22"/>
        </w:rPr>
        <w:t xml:space="preserve">☐  </w:t>
      </w:r>
      <w:r>
        <w:t>Nộp link file Prompt Library (mở quyền xem) trước 23h59</w:t>
      </w:r>
    </w:p>
    <w:p w14:paraId="370E63EC">
      <w:pPr>
        <w:spacing w:before="140" w:after="60"/>
      </w:pPr>
      <w:r>
        <w:rPr>
          <w:b/>
          <w:i w:val="0"/>
          <w:color w:val="1F4E79"/>
          <w:sz w:val="23"/>
        </w:rPr>
        <w:t>📤 Bài nộp &amp; deadline</w:t>
      </w:r>
    </w:p>
    <w:p w14:paraId="7EEEAFFB">
      <w:pPr>
        <w:spacing w:before="0" w:after="80"/>
        <w:ind w:left="170"/>
      </w:pPr>
      <w:r>
        <w:rPr>
          <w:b w:val="0"/>
          <w:i w:val="0"/>
          <w:sz w:val="21"/>
        </w:rPr>
        <w:t>Link:  [Tên DN] — Ngày 05 — Prompt Library v1  (Google Sheets/Notion).   Deadline: 23h59 cùng ngày, nộp vào thread cohort của ngày.</w:t>
      </w:r>
    </w:p>
    <w:p w14:paraId="37772E1C">
      <w:pPr>
        <w:spacing w:before="140" w:after="60"/>
      </w:pPr>
      <w:r>
        <w:rPr>
          <w:b/>
          <w:i w:val="0"/>
          <w:color w:val="1F4E79"/>
          <w:sz w:val="23"/>
        </w:rPr>
        <w:t>🎁 Tài liệu bạn nhận trong ngày</w:t>
      </w:r>
    </w:p>
    <w:p w14:paraId="305CFEC3">
      <w:pPr>
        <w:spacing w:before="0" w:after="80"/>
        <w:ind w:left="170"/>
      </w:pPr>
      <w:r>
        <w:rPr>
          <w:b w:val="0"/>
          <w:i w:val="0"/>
          <w:sz w:val="21"/>
        </w:rPr>
        <w:t>⭐ BỘ 50 PROMPT KHUNG — tài sản lớn nhất tuần · file quản lý prompt 7 cột · video V5.1, V5.2.</w:t>
      </w:r>
    </w:p>
    <w:p w14:paraId="69A21C16">
      <w:pPr>
        <w:spacing w:before="160" w:after="0"/>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46"/>
      </w:tblGrid>
      <w:tr w14:paraId="2FCD2513">
        <w:tc>
          <w:tcPr>
            <w:tcW w:w="9746" w:type="dxa"/>
            <w:shd w:val="clear" w:color="auto" w:fill="1F4E79"/>
          </w:tcPr>
          <w:p w14:paraId="12DE8B12">
            <w:r>
              <w:rPr>
                <w:b/>
                <w:color w:val="FFFFFF"/>
                <w:sz w:val="25"/>
              </w:rPr>
              <w:t>NGÀY 6  —  AI BUSINESS BRAIN — JARVIS TỈNH DẬY</w:t>
            </w:r>
          </w:p>
        </w:tc>
      </w:tr>
    </w:tbl>
    <w:p w14:paraId="4F6D6633">
      <w:pPr>
        <w:spacing w:before="0" w:after="20"/>
      </w:pPr>
    </w:p>
    <w:p w14:paraId="06D49EA1">
      <w:pPr>
        <w:spacing w:before="0" w:after="100"/>
      </w:pPr>
      <w:r>
        <w:rPr>
          <w:b w:val="0"/>
          <w:i/>
          <w:sz w:val="21"/>
        </w:rPr>
        <w:t>Lắp mọi thứ 5 ngày qua thành “bộ não AI” hoàn chỉnh: hiểu doanh nghiệp, trả lời đúng giá, giữ đúng giọng, biết điều gì không được nói. Đây là ngày Jarvis của bạn TỈNH DẬY.</w:t>
      </w:r>
    </w:p>
    <w:p w14:paraId="65CB0272">
      <w:pPr>
        <w:spacing w:before="140" w:after="60"/>
      </w:pPr>
      <w:r>
        <w:rPr>
          <w:b/>
          <w:i w:val="0"/>
          <w:color w:val="1F4E79"/>
          <w:sz w:val="23"/>
        </w:rPr>
        <w:t>🎯 Outcome — kết quả bạn cầm về (Core, bắt buộc)</w:t>
      </w:r>
    </w:p>
    <w:p w14:paraId="4691C28E">
      <w:pPr>
        <w:spacing w:after="40"/>
        <w:ind w:left="312"/>
      </w:pPr>
      <w:r>
        <w:rPr>
          <w:b/>
          <w:color w:val="E36C0A"/>
        </w:rPr>
        <w:t xml:space="preserve">•  </w:t>
      </w:r>
      <w:r>
        <w:t>AI Business Brain v1 chạy trên RocketAgent (Knowledge Base + bản Chỉ Dẫn Gốc 7 phần)</w:t>
      </w:r>
    </w:p>
    <w:p w14:paraId="025A845C">
      <w:pPr>
        <w:spacing w:after="40"/>
        <w:ind w:left="312"/>
      </w:pPr>
      <w:r>
        <w:rPr>
          <w:b/>
          <w:color w:val="E36C0A"/>
        </w:rPr>
        <w:t xml:space="preserve">•  </w:t>
      </w:r>
      <w:r>
        <w:t>2 trợ lý chuyên trách: Sales Assistant + Marketing Assistant</w:t>
      </w:r>
    </w:p>
    <w:p w14:paraId="17106A4B">
      <w:pPr>
        <w:spacing w:after="40"/>
        <w:ind w:left="312"/>
      </w:pPr>
      <w:r>
        <w:rPr>
          <w:b/>
          <w:color w:val="E36C0A"/>
        </w:rPr>
        <w:t xml:space="preserve">•  </w:t>
      </w:r>
      <w:r>
        <w:t>Biên bản kiểm thử 6 tình huống thực tế (có ảnh chụp) + danh sách cải thiện</w:t>
      </w:r>
    </w:p>
    <w:p w14:paraId="78E8C547">
      <w:pPr>
        <w:spacing w:after="40"/>
        <w:ind w:left="312"/>
      </w:pPr>
      <w:r>
        <w:rPr>
          <w:b/>
          <w:color w:val="E36C0A"/>
        </w:rPr>
        <w:t xml:space="preserve">•  </w:t>
      </w:r>
      <w:r>
        <w:t>Jarvis trả lời đúng các câu hỏi về doanh nghiệp bạn — ngay trên Telegram</w:t>
      </w:r>
    </w:p>
    <w:p w14:paraId="6845AC84">
      <w:pPr>
        <w:spacing w:before="0" w:after="20"/>
      </w:pPr>
    </w:p>
    <w:p w14:paraId="7CEE707C">
      <w:pPr>
        <w:spacing w:after="40"/>
        <w:ind w:left="312"/>
      </w:pPr>
      <w:r>
        <w:rPr>
          <w:b/>
          <w:color w:val="E36C0A"/>
        </w:rPr>
        <w:t xml:space="preserve">⭐ Bonus (làm thêm nếu còn sức): </w:t>
      </w:r>
      <w:r>
        <w:t>Tạo thêm 3 trợ lý vai còn lại · xử lý hết danh sách cải thiện, chạy lại 6 test, ghi điểm trước/sau</w:t>
      </w:r>
    </w:p>
    <w:p w14:paraId="29F4D1D2">
      <w:pPr>
        <w:spacing w:before="140" w:after="60"/>
      </w:pPr>
      <w:r>
        <w:rPr>
          <w:b/>
          <w:i w:val="0"/>
          <w:color w:val="1F4E79"/>
          <w:sz w:val="23"/>
        </w:rPr>
        <w:t>✅ Checklist việc cần làm (phần Core gói gọn ≤ 2 giờ)</w:t>
      </w:r>
    </w:p>
    <w:p w14:paraId="2F0417C7">
      <w:pPr>
        <w:spacing w:before="80" w:after="40"/>
        <w:ind w:left="170"/>
      </w:pPr>
      <w:r>
        <w:rPr>
          <w:b/>
          <w:i w:val="0"/>
          <w:color w:val="1F4E79"/>
          <w:sz w:val="21"/>
        </w:rPr>
        <w:t>Cụm A — Bản Chỉ Dẫn Gốc / Master Instruction (35')</w:t>
      </w:r>
    </w:p>
    <w:p w14:paraId="02E49C35">
      <w:pPr>
        <w:spacing w:after="40"/>
        <w:ind w:left="454"/>
      </w:pPr>
      <w:r>
        <w:rPr>
          <w:color w:val="1F4E79"/>
          <w:sz w:val="22"/>
        </w:rPr>
        <w:t xml:space="preserve">☐  </w:t>
      </w:r>
      <w:r>
        <w:t>Chạy Prompt 1 sinh nháp Chỉ Dẫn 7 phần từ tài sản Ngày 4–5 (10')</w:t>
      </w:r>
    </w:p>
    <w:p w14:paraId="5E155484">
      <w:pPr>
        <w:spacing w:after="40"/>
        <w:ind w:left="454"/>
      </w:pPr>
      <w:r>
        <w:rPr>
          <w:color w:val="1F4E79"/>
          <w:sz w:val="22"/>
        </w:rPr>
        <w:t xml:space="preserve">☐  </w:t>
      </w:r>
      <w:r>
        <w:t>Tự QUYẾT phần “Không được phép”: thêm ≥5 điều cấm đặc thù ngành/doanh nghiệp bạn (15')</w:t>
      </w:r>
    </w:p>
    <w:p w14:paraId="6AD0EDBC">
      <w:pPr>
        <w:spacing w:after="40"/>
        <w:ind w:left="454"/>
      </w:pPr>
      <w:r>
        <w:rPr>
          <w:color w:val="1F4E79"/>
          <w:sz w:val="22"/>
        </w:rPr>
        <w:t xml:space="preserve">☐  </w:t>
      </w:r>
      <w:r>
        <w:t>Hoàn thiện phần “Chuyển người thật”: ≥3 tình huống, ai nhận, trong bao lâu (10')</w:t>
      </w:r>
    </w:p>
    <w:p w14:paraId="05171DA3">
      <w:pPr>
        <w:spacing w:before="80" w:after="40"/>
        <w:ind w:left="170"/>
      </w:pPr>
      <w:r>
        <w:rPr>
          <w:b/>
          <w:i w:val="0"/>
          <w:color w:val="1F4E79"/>
          <w:sz w:val="21"/>
        </w:rPr>
        <w:t>Cụm B — Lắp Brain trên RocketAgent (20')</w:t>
      </w:r>
    </w:p>
    <w:p w14:paraId="44F9B8CF">
      <w:pPr>
        <w:spacing w:after="40"/>
        <w:ind w:left="454"/>
      </w:pPr>
      <w:r>
        <w:rPr>
          <w:color w:val="1F4E79"/>
          <w:sz w:val="22"/>
        </w:rPr>
        <w:t xml:space="preserve">☐  </w:t>
      </w:r>
      <w:r>
        <w:t>Tạo Assistant “[Tên DN] — Business Brain”, dán Chỉ Dẫn Gốc (10')</w:t>
      </w:r>
    </w:p>
    <w:p w14:paraId="17904503">
      <w:pPr>
        <w:spacing w:after="40"/>
        <w:ind w:left="454"/>
      </w:pPr>
      <w:r>
        <w:rPr>
          <w:color w:val="1F4E79"/>
          <w:sz w:val="22"/>
        </w:rPr>
        <w:t xml:space="preserve">☐  </w:t>
      </w:r>
      <w:r>
        <w:t>Gắn Knowledge Base Ngày 04; hỏi câu khởi động “bên mình có những dịch vụ gì?” — phải đúng 100% danh mục + giá (10')</w:t>
      </w:r>
    </w:p>
    <w:p w14:paraId="41083B35">
      <w:pPr>
        <w:spacing w:before="80" w:after="40"/>
        <w:ind w:left="170"/>
      </w:pPr>
      <w:r>
        <w:rPr>
          <w:b/>
          <w:i w:val="0"/>
          <w:color w:val="1F4E79"/>
          <w:sz w:val="21"/>
        </w:rPr>
        <w:t>Cụm C — Kiểm thử 6 tình huống (30')</w:t>
      </w:r>
    </w:p>
    <w:p w14:paraId="3B1E87C8">
      <w:pPr>
        <w:spacing w:after="40"/>
        <w:ind w:left="454"/>
      </w:pPr>
      <w:r>
        <w:rPr>
          <w:color w:val="1F4E79"/>
          <w:sz w:val="22"/>
        </w:rPr>
        <w:t xml:space="preserve">☐  </w:t>
      </w:r>
      <w:r>
        <w:t>Chạy đủ 6 ca chuẩn (khách hỏi giá · so sánh · chê đắt · cần viết bài · phân tích · câu cấm), chụp màn hình (20')</w:t>
      </w:r>
    </w:p>
    <w:p w14:paraId="20C8A16E">
      <w:pPr>
        <w:spacing w:after="40"/>
        <w:ind w:left="454"/>
      </w:pPr>
      <w:r>
        <w:rPr>
          <w:color w:val="1F4E79"/>
          <w:sz w:val="22"/>
        </w:rPr>
        <w:t xml:space="preserve">☐  </w:t>
      </w:r>
      <w:r>
        <w:t>Chấm ✅/⚠️/❌ + 1 dòng nhận xét mỗi ca (10')</w:t>
      </w:r>
    </w:p>
    <w:p w14:paraId="08E9EB99">
      <w:pPr>
        <w:spacing w:before="80" w:after="40"/>
        <w:ind w:left="170"/>
      </w:pPr>
      <w:r>
        <w:rPr>
          <w:b/>
          <w:i w:val="0"/>
          <w:color w:val="1F4E79"/>
          <w:sz w:val="21"/>
        </w:rPr>
        <w:t>Cụm D — Truy lỗi &amp; danh sách cải thiện (20')</w:t>
      </w:r>
    </w:p>
    <w:p w14:paraId="16A7B644">
      <w:pPr>
        <w:spacing w:after="40"/>
        <w:ind w:left="454"/>
      </w:pPr>
      <w:r>
        <w:rPr>
          <w:color w:val="1F4E79"/>
          <w:sz w:val="22"/>
        </w:rPr>
        <w:t xml:space="preserve">☐  </w:t>
      </w:r>
      <w:r>
        <w:t>Mỗi ca lỗi: xác định THIẾU DỮ LIỆU (→ bổ sung file vào KB) hay SAI HÀNH XỬ (→ sửa dòng Chỉ Dẫn) (10')</w:t>
      </w:r>
    </w:p>
    <w:p w14:paraId="5F2AA5A3">
      <w:pPr>
        <w:spacing w:after="40"/>
        <w:ind w:left="454"/>
      </w:pPr>
      <w:r>
        <w:rPr>
          <w:color w:val="1F4E79"/>
          <w:sz w:val="22"/>
        </w:rPr>
        <w:t xml:space="preserve">☐  </w:t>
      </w:r>
      <w:r>
        <w:t>Sửa ngay ≥1 lỗi, chạy lại ca đó; phần còn lại ghi vào danh sách cải thiện ≥5 mục (10')</w:t>
      </w:r>
    </w:p>
    <w:p w14:paraId="582F06C5">
      <w:pPr>
        <w:spacing w:before="80" w:after="40"/>
        <w:ind w:left="170"/>
      </w:pPr>
      <w:r>
        <w:rPr>
          <w:b/>
          <w:i w:val="0"/>
          <w:color w:val="1F4E79"/>
          <w:sz w:val="21"/>
        </w:rPr>
        <w:t>Cụm E — Sales Assistant + nộp bài (15')</w:t>
      </w:r>
    </w:p>
    <w:p w14:paraId="09A5D2C0">
      <w:pPr>
        <w:spacing w:after="40"/>
        <w:ind w:left="454"/>
      </w:pPr>
      <w:r>
        <w:rPr>
          <w:color w:val="1F4E79"/>
          <w:sz w:val="22"/>
        </w:rPr>
        <w:t xml:space="preserve">☐  </w:t>
      </w:r>
      <w:r>
        <w:t>Tạo Sales Assistant (Prompt 2), test 1 tình huống tư vấn (10')</w:t>
      </w:r>
    </w:p>
    <w:p w14:paraId="6D42033B">
      <w:pPr>
        <w:spacing w:after="40"/>
        <w:ind w:left="454"/>
      </w:pPr>
      <w:r>
        <w:rPr>
          <w:color w:val="1F4E79"/>
          <w:sz w:val="22"/>
        </w:rPr>
        <w:t xml:space="preserve">☐  </w:t>
      </w:r>
      <w:r>
        <w:t>Nộp bài trước 23h59 — bài hôm nay là “vé vào cửa” Demo Day (5')</w:t>
      </w:r>
    </w:p>
    <w:p w14:paraId="42DAE3D5">
      <w:pPr>
        <w:spacing w:before="140" w:after="60"/>
      </w:pPr>
      <w:r>
        <w:rPr>
          <w:b/>
          <w:i w:val="0"/>
          <w:color w:val="1F4E79"/>
          <w:sz w:val="23"/>
        </w:rPr>
        <w:t>📤 Bài nộp &amp; deadline</w:t>
      </w:r>
    </w:p>
    <w:p w14:paraId="43187C8F">
      <w:pPr>
        <w:spacing w:before="0" w:after="80"/>
        <w:ind w:left="170"/>
      </w:pPr>
      <w:r>
        <w:rPr>
          <w:b w:val="0"/>
          <w:i w:val="0"/>
          <w:sz w:val="21"/>
        </w:rPr>
        <w:t>File:  [Tên DN] — Ngày 06 — AI Business Brain Report  (Chỉ Dẫn Gốc + bảng test 6 ca + ảnh chụp + danh sách cải thiện + ảnh Sales Assistant trả lời).   Deadline: 23h59 cùng ngày, nộp vào thread cohort của ngày.</w:t>
      </w:r>
    </w:p>
    <w:p w14:paraId="3FA646F5">
      <w:pPr>
        <w:spacing w:before="140" w:after="60"/>
      </w:pPr>
      <w:r>
        <w:rPr>
          <w:b/>
          <w:i w:val="0"/>
          <w:color w:val="1F4E79"/>
          <w:sz w:val="23"/>
        </w:rPr>
        <w:t>🎁 Tài liệu bạn nhận trong ngày</w:t>
      </w:r>
    </w:p>
    <w:p w14:paraId="41AB0839">
      <w:pPr>
        <w:spacing w:before="0" w:after="80"/>
        <w:ind w:left="170"/>
      </w:pPr>
      <w:r>
        <w:rPr>
          <w:b w:val="0"/>
          <w:i w:val="0"/>
          <w:sz w:val="21"/>
        </w:rPr>
        <w:t>Mẫu Chỉ Dẫn Gốc 7 phần (bản Sen Spa) · bộ 6 ca kiểm thử chuẩn · prompt tạo trợ lý theo vai · video V6.1, V6.2.</w:t>
      </w:r>
    </w:p>
    <w:p w14:paraId="6F2EF82D">
      <w:pPr>
        <w:spacing w:before="160" w:after="0"/>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46"/>
      </w:tblGrid>
      <w:tr w14:paraId="50091668">
        <w:tc>
          <w:tcPr>
            <w:tcW w:w="9746" w:type="dxa"/>
            <w:shd w:val="clear" w:color="auto" w:fill="1F4E79"/>
          </w:tcPr>
          <w:p w14:paraId="1DC270A6">
            <w:r>
              <w:rPr>
                <w:b/>
                <w:color w:val="FFFFFF"/>
                <w:sz w:val="25"/>
              </w:rPr>
              <w:t>NGÀY 7  —  DEMO DAY 1 — NGHIỆM THU NỀN MÓNG &amp; FOUNDATION GATE</w:t>
            </w:r>
          </w:p>
        </w:tc>
      </w:tr>
    </w:tbl>
    <w:p w14:paraId="5D4E372A">
      <w:pPr>
        <w:spacing w:before="0" w:after="20"/>
      </w:pPr>
    </w:p>
    <w:p w14:paraId="78EC25A8">
      <w:pPr>
        <w:spacing w:before="0" w:after="100"/>
      </w:pPr>
      <w:r>
        <w:rPr>
          <w:b w:val="0"/>
          <w:i/>
          <w:sz w:val="21"/>
        </w:rPr>
        <w:t>Không học gì mới. Tổng kiểm 6 tài sản, chạy Cổng Kiểm Chứng 5 câu, và đứng lên DEMO bộ não AI của bạn 5–7 phút trước cohort — lần đầu hệ điều hành của bạn chạy trước mắt người khác.</w:t>
      </w:r>
    </w:p>
    <w:p w14:paraId="03173428">
      <w:pPr>
        <w:spacing w:before="140" w:after="60"/>
      </w:pPr>
      <w:r>
        <w:rPr>
          <w:b/>
          <w:i w:val="0"/>
          <w:color w:val="1F4E79"/>
          <w:sz w:val="23"/>
        </w:rPr>
        <w:t>🎯 Outcome — kết quả bạn cầm về (Core, bắt buộc)</w:t>
      </w:r>
    </w:p>
    <w:p w14:paraId="05A35CFC">
      <w:pPr>
        <w:spacing w:after="40"/>
        <w:ind w:left="312"/>
      </w:pPr>
      <w:r>
        <w:rPr>
          <w:b/>
          <w:color w:val="E36C0A"/>
        </w:rPr>
        <w:t xml:space="preserve">•  </w:t>
      </w:r>
      <w:r>
        <w:t>AI Foundation Pack — mục lục 6 tài sản nền móng bản hoàn chỉnh</w:t>
      </w:r>
    </w:p>
    <w:p w14:paraId="042549E5">
      <w:pPr>
        <w:spacing w:after="40"/>
        <w:ind w:left="312"/>
      </w:pPr>
      <w:r>
        <w:rPr>
          <w:b/>
          <w:color w:val="E36C0A"/>
        </w:rPr>
        <w:t xml:space="preserve">•  </w:t>
      </w:r>
      <w:r>
        <w:t>Demo trực tiếp 5–7 phút: Jarvis/Brain trả lời sống 3 câu về doanh nghiệp bạn</w:t>
      </w:r>
    </w:p>
    <w:p w14:paraId="0FB4E6B6">
      <w:pPr>
        <w:spacing w:after="40"/>
        <w:ind w:left="312"/>
      </w:pPr>
      <w:r>
        <w:rPr>
          <w:b/>
          <w:color w:val="E36C0A"/>
        </w:rPr>
        <w:t xml:space="preserve">•  </w:t>
      </w:r>
      <w:r>
        <w:t>Foundation Scorecard (tự chấm 25 tiêu chí) + kết quả Foundation Gate 5 câu</w:t>
      </w:r>
    </w:p>
    <w:p w14:paraId="1A9D3DA9">
      <w:pPr>
        <w:spacing w:after="40"/>
        <w:ind w:left="312"/>
      </w:pPr>
      <w:r>
        <w:rPr>
          <w:b/>
          <w:color w:val="E36C0A"/>
        </w:rPr>
        <w:t xml:space="preserve">•  </w:t>
      </w:r>
      <w:r>
        <w:t>Marketing Brief Tuần 2 — kim chỉ nam cho toàn bộ content tuần tới</w:t>
      </w:r>
    </w:p>
    <w:p w14:paraId="43E67FF8">
      <w:pPr>
        <w:spacing w:before="0" w:after="20"/>
      </w:pPr>
    </w:p>
    <w:p w14:paraId="44F7C57A">
      <w:pPr>
        <w:spacing w:after="40"/>
        <w:ind w:left="312"/>
      </w:pPr>
      <w:r>
        <w:rPr>
          <w:b/>
          <w:color w:val="E36C0A"/>
        </w:rPr>
        <w:t xml:space="preserve">⭐ Bonus (làm thêm nếu còn sức): </w:t>
      </w:r>
      <w:r>
        <w:t>Xoá sạch nợ 🔧/🔴 tuần 1 · quay video demo làm tư liệu “trước/sau” cho Ngày 28</w:t>
      </w:r>
    </w:p>
    <w:p w14:paraId="06A653A9">
      <w:pPr>
        <w:spacing w:before="140" w:after="60"/>
      </w:pPr>
      <w:r>
        <w:rPr>
          <w:b/>
          <w:i w:val="0"/>
          <w:color w:val="1F4E79"/>
          <w:sz w:val="23"/>
        </w:rPr>
        <w:t>✅ Checklist việc cần làm (phần Core gói gọn ≤ 2 giờ)</w:t>
      </w:r>
    </w:p>
    <w:p w14:paraId="2C5EB7E0">
      <w:pPr>
        <w:spacing w:before="80" w:after="40"/>
        <w:ind w:left="170"/>
      </w:pPr>
      <w:r>
        <w:rPr>
          <w:b/>
          <w:i w:val="0"/>
          <w:color w:val="1F4E79"/>
          <w:sz w:val="21"/>
        </w:rPr>
        <w:t>Cụm A — Tổng kiểm &amp; chạy Gate (50')</w:t>
      </w:r>
    </w:p>
    <w:p w14:paraId="05A3C887">
      <w:pPr>
        <w:spacing w:after="40"/>
        <w:ind w:left="454"/>
      </w:pPr>
      <w:r>
        <w:rPr>
          <w:color w:val="1F4E79"/>
          <w:sz w:val="22"/>
        </w:rPr>
        <w:t xml:space="preserve">☐  </w:t>
      </w:r>
      <w:r>
        <w:t>Tự chấm 25 tiêu chí Foundation Scorecard (20')</w:t>
      </w:r>
    </w:p>
    <w:p w14:paraId="56DF69AB">
      <w:pPr>
        <w:spacing w:after="40"/>
        <w:ind w:left="454"/>
      </w:pPr>
      <w:r>
        <w:rPr>
          <w:color w:val="1F4E79"/>
          <w:sz w:val="22"/>
        </w:rPr>
        <w:t xml:space="preserve">☐  </w:t>
      </w:r>
      <w:r>
        <w:t>Chạy Prompt 1 (kiểm tra nhất quán) → trả lời 5 câu Foundation Gate, kết luận “offer có cần sửa không” (15')</w:t>
      </w:r>
    </w:p>
    <w:p w14:paraId="70AB5AC3">
      <w:pPr>
        <w:spacing w:after="40"/>
        <w:ind w:left="454"/>
      </w:pPr>
      <w:r>
        <w:rPr>
          <w:color w:val="1F4E79"/>
          <w:sz w:val="22"/>
        </w:rPr>
        <w:t xml:space="preserve">☐  </w:t>
      </w:r>
      <w:r>
        <w:t>Phân loại việc cần vá: sửa được trong 30' làm ngay · việc dài ghi vào danh sách kèm hạn (10')</w:t>
      </w:r>
    </w:p>
    <w:p w14:paraId="3B388818">
      <w:pPr>
        <w:spacing w:after="40"/>
        <w:ind w:left="454"/>
      </w:pPr>
      <w:r>
        <w:rPr>
          <w:color w:val="1F4E79"/>
          <w:sz w:val="22"/>
        </w:rPr>
        <w:t xml:space="preserve">☐  </w:t>
      </w:r>
      <w:r>
        <w:t>Cập nhật các file theo nhận xét mentor còn tồn (5')</w:t>
      </w:r>
    </w:p>
    <w:p w14:paraId="2940E92F">
      <w:pPr>
        <w:spacing w:before="80" w:after="40"/>
        <w:ind w:left="170"/>
      </w:pPr>
      <w:r>
        <w:rPr>
          <w:b/>
          <w:i w:val="0"/>
          <w:color w:val="1F4E79"/>
          <w:sz w:val="21"/>
        </w:rPr>
        <w:t>Cụm B — Gom AI Foundation Pack (20')</w:t>
      </w:r>
    </w:p>
    <w:p w14:paraId="44E8510F">
      <w:pPr>
        <w:spacing w:after="40"/>
        <w:ind w:left="454"/>
      </w:pPr>
      <w:r>
        <w:rPr>
          <w:color w:val="1F4E79"/>
          <w:sz w:val="22"/>
        </w:rPr>
        <w:t xml:space="preserve">☐  </w:t>
      </w:r>
      <w:r>
        <w:t>Tạo file mục lục link đến 6 tài sản phiên bản mới nhất (10')</w:t>
      </w:r>
    </w:p>
    <w:p w14:paraId="6B4F19E0">
      <w:pPr>
        <w:spacing w:after="40"/>
        <w:ind w:left="454"/>
      </w:pPr>
      <w:r>
        <w:rPr>
          <w:color w:val="1F4E79"/>
          <w:sz w:val="22"/>
        </w:rPr>
        <w:t xml:space="preserve">☐  </w:t>
      </w:r>
      <w:r>
        <w:t>Kiểm tra quyền truy cập từng link bằng trình duyệt ẩn danh (10')</w:t>
      </w:r>
    </w:p>
    <w:p w14:paraId="1944BC81">
      <w:pPr>
        <w:spacing w:before="80" w:after="40"/>
        <w:ind w:left="170"/>
      </w:pPr>
      <w:r>
        <w:rPr>
          <w:b/>
          <w:i w:val="0"/>
          <w:color w:val="1F4E79"/>
          <w:sz w:val="21"/>
        </w:rPr>
        <w:t>Cụm C — Chuẩn bị demo (35')</w:t>
      </w:r>
    </w:p>
    <w:p w14:paraId="508787FB">
      <w:pPr>
        <w:spacing w:after="40"/>
        <w:ind w:left="454"/>
      </w:pPr>
      <w:r>
        <w:rPr>
          <w:color w:val="1F4E79"/>
          <w:sz w:val="22"/>
        </w:rPr>
        <w:t xml:space="preserve">☐  </w:t>
      </w:r>
      <w:r>
        <w:t>Chọn 2 câu demo (1 khách hỏi khó + 1 việc nội bộ), chạy thử 2 lần, chọn câu ổn định (15')</w:t>
      </w:r>
    </w:p>
    <w:p w14:paraId="1F59C6BB">
      <w:pPr>
        <w:spacing w:after="40"/>
        <w:ind w:left="454"/>
      </w:pPr>
      <w:r>
        <w:rPr>
          <w:color w:val="1F4E79"/>
          <w:sz w:val="22"/>
        </w:rPr>
        <w:t xml:space="preserve">☐  </w:t>
      </w:r>
      <w:r>
        <w:t>Tập nói phần mở &amp; kết thành tiếng, bấm giờ — tổng ≤7 phút (10')</w:t>
      </w:r>
    </w:p>
    <w:p w14:paraId="4A1F033E">
      <w:pPr>
        <w:spacing w:after="40"/>
        <w:ind w:left="454"/>
      </w:pPr>
      <w:r>
        <w:rPr>
          <w:color w:val="1F4E79"/>
          <w:sz w:val="22"/>
        </w:rPr>
        <w:t xml:space="preserve">☐  </w:t>
      </w:r>
      <w:r>
        <w:t>Kỹ thuật: đăng nhập sẵn, đóng tab thừa, tắt thông báo, thử chia sẻ màn hình (10')</w:t>
      </w:r>
    </w:p>
    <w:p w14:paraId="148AA8C9">
      <w:pPr>
        <w:spacing w:before="80" w:after="40"/>
        <w:ind w:left="170"/>
      </w:pPr>
      <w:r>
        <w:rPr>
          <w:b/>
          <w:i w:val="0"/>
          <w:color w:val="1F4E79"/>
          <w:sz w:val="21"/>
        </w:rPr>
        <w:t>Cụm D — Marketing Brief Tuần 2 (20')</w:t>
      </w:r>
    </w:p>
    <w:p w14:paraId="502AEB95">
      <w:pPr>
        <w:spacing w:after="40"/>
        <w:ind w:left="454"/>
      </w:pPr>
      <w:r>
        <w:rPr>
          <w:color w:val="1F4E79"/>
          <w:sz w:val="22"/>
        </w:rPr>
        <w:t xml:space="preserve">☐  </w:t>
      </w:r>
      <w:r>
        <w:t>Điền 4 mục: chủ đề nội dung · sản phẩm đẩy · kênh ưu tiên · tệp khách ưu tiên (15')</w:t>
      </w:r>
    </w:p>
    <w:p w14:paraId="6452C425">
      <w:pPr>
        <w:spacing w:after="40"/>
        <w:ind w:left="454"/>
      </w:pPr>
      <w:r>
        <w:rPr>
          <w:color w:val="1F4E79"/>
          <w:sz w:val="22"/>
        </w:rPr>
        <w:t xml:space="preserve">☐  </w:t>
      </w:r>
      <w:r>
        <w:t>Đối chiếu: brief phải cùng hướng với Mục tiêu 28 ngày và Journey (5')</w:t>
      </w:r>
    </w:p>
    <w:p w14:paraId="38C1A570">
      <w:pPr>
        <w:spacing w:before="80" w:after="40"/>
        <w:ind w:left="170"/>
      </w:pPr>
      <w:r>
        <w:rPr>
          <w:b/>
          <w:i w:val="0"/>
          <w:color w:val="1F4E79"/>
          <w:sz w:val="21"/>
        </w:rPr>
        <w:t>Cụm E — Sau buổi live (Catch-up)</w:t>
      </w:r>
    </w:p>
    <w:p w14:paraId="4BA75F4A">
      <w:pPr>
        <w:spacing w:after="40"/>
        <w:ind w:left="454"/>
      </w:pPr>
      <w:r>
        <w:rPr>
          <w:color w:val="1F4E79"/>
          <w:sz w:val="22"/>
        </w:rPr>
        <w:t xml:space="preserve">☐  </w:t>
      </w:r>
      <w:r>
        <w:t>Hoàn thiện các mục 🔧/🔴 tồn đọng theo cam kết đã ghi trong thread</w:t>
      </w:r>
    </w:p>
    <w:p w14:paraId="4ABBA666">
      <w:pPr>
        <w:spacing w:before="140" w:after="60"/>
      </w:pPr>
      <w:r>
        <w:rPr>
          <w:b/>
          <w:i w:val="0"/>
          <w:color w:val="1F4E79"/>
          <w:sz w:val="23"/>
        </w:rPr>
        <w:t>📤 Bài nộp &amp; deadline</w:t>
      </w:r>
    </w:p>
    <w:p w14:paraId="4C91277F">
      <w:pPr>
        <w:spacing w:before="0" w:after="80"/>
        <w:ind w:left="170"/>
      </w:pPr>
      <w:r>
        <w:rPr>
          <w:b w:val="0"/>
          <w:i w:val="0"/>
          <w:sz w:val="21"/>
        </w:rPr>
        <w:t>2 file:  [Tên DN] — Ngày 07 — AI Foundation Pack  (kèm Scorecard + kết quả Gate)  và  [Tên DN] — Ngày 07 — Marketing Brief Tuần 2.   Deadline: 23h59 cùng ngày, nộp vào thread cohort của ngày.</w:t>
      </w:r>
    </w:p>
    <w:p w14:paraId="4DEE3D6A">
      <w:pPr>
        <w:spacing w:before="140" w:after="60"/>
      </w:pPr>
      <w:r>
        <w:rPr>
          <w:b/>
          <w:i w:val="0"/>
          <w:color w:val="1F4E79"/>
          <w:sz w:val="23"/>
        </w:rPr>
        <w:t>🎁 Tài liệu bạn nhận trong ngày</w:t>
      </w:r>
    </w:p>
    <w:p w14:paraId="32830A0A">
      <w:pPr>
        <w:spacing w:before="0" w:after="80"/>
        <w:ind w:left="170"/>
      </w:pPr>
      <w:r>
        <w:rPr>
          <w:b w:val="0"/>
          <w:i w:val="0"/>
          <w:sz w:val="21"/>
        </w:rPr>
        <w:t>Foundation Scorecard 25 tiêu chí · form chấm chéo · mẫu Marketing Brief (bản Sen Spa) · 3 prompt (tự kiểm toán, luyện phản biện, chốt brief) · video V7.1, V7.2.</w:t>
      </w:r>
    </w:p>
    <w:p w14:paraId="72D93166">
      <w:r>
        <w:br w:type="page"/>
      </w:r>
    </w:p>
    <w:p w14:paraId="44530357">
      <w:pPr>
        <w:pBdr>
          <w:bottom w:val="single" w:color="E36C0A" w:sz="12" w:space="4"/>
        </w:pBdr>
        <w:spacing w:before="40" w:after="160"/>
      </w:pPr>
      <w:r>
        <w:rPr>
          <w:b/>
          <w:color w:val="1F4E79"/>
          <w:sz w:val="34"/>
        </w:rPr>
        <w:t>5. Foundation Gate — 5 câu kiểm chứng trước khi vào Tuần 2</w:t>
      </w:r>
    </w:p>
    <w:p w14:paraId="5B66E0F4">
      <w:pPr>
        <w:spacing w:before="0" w:after="80"/>
      </w:pPr>
      <w:r>
        <w:rPr>
          <w:b w:val="0"/>
          <w:i w:val="0"/>
          <w:sz w:val="21"/>
        </w:rPr>
        <w:t>Tuần 1 không kết thúc bằng “nộp đủ bài” — mà bằng việc trả lời được 5 câu dưới đây. Đây là cách chúng tôi bảo vệ bạn khỏi lỗi đắt nhất: xây 3 tuần hệ thống trên một nền móng lệch.</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7"/>
        <w:gridCol w:w="3402"/>
        <w:gridCol w:w="5386"/>
      </w:tblGrid>
      <w:tr w14:paraId="18632FDD">
        <w:tc>
          <w:tcPr>
            <w:tcW w:w="567" w:type="dxa"/>
            <w:shd w:val="clear" w:color="auto" w:fill="1F4E79"/>
          </w:tcPr>
          <w:p w14:paraId="38CAE517">
            <w:r>
              <w:rPr>
                <w:b/>
                <w:color w:val="FFFFFF"/>
                <w:sz w:val="20"/>
              </w:rPr>
              <w:t>#</w:t>
            </w:r>
          </w:p>
        </w:tc>
        <w:tc>
          <w:tcPr>
            <w:tcW w:w="3402" w:type="dxa"/>
            <w:shd w:val="clear" w:color="auto" w:fill="1F4E79"/>
          </w:tcPr>
          <w:p w14:paraId="507E60B9">
            <w:r>
              <w:rPr>
                <w:b/>
                <w:color w:val="FFFFFF"/>
                <w:sz w:val="20"/>
              </w:rPr>
              <w:t>Câu kiểm chứng</w:t>
            </w:r>
          </w:p>
        </w:tc>
        <w:tc>
          <w:tcPr>
            <w:tcW w:w="5386" w:type="dxa"/>
            <w:shd w:val="clear" w:color="auto" w:fill="1F4E79"/>
          </w:tcPr>
          <w:p w14:paraId="24CDEF57">
            <w:r>
              <w:rPr>
                <w:b/>
                <w:color w:val="FFFFFF"/>
                <w:sz w:val="20"/>
              </w:rPr>
              <w:t>Đạt khi</w:t>
            </w:r>
          </w:p>
        </w:tc>
      </w:tr>
      <w:tr w14:paraId="2AD3BBDD">
        <w:tc>
          <w:tcPr>
            <w:tcW w:w="567" w:type="dxa"/>
          </w:tcPr>
          <w:p w14:paraId="46E7B2C5">
            <w:r>
              <w:rPr>
                <w:sz w:val="20"/>
              </w:rPr>
              <w:t>1</w:t>
            </w:r>
          </w:p>
        </w:tc>
        <w:tc>
          <w:tcPr>
            <w:tcW w:w="3402" w:type="dxa"/>
          </w:tcPr>
          <w:p w14:paraId="7D78834F">
            <w:r>
              <w:rPr>
                <w:b/>
                <w:sz w:val="20"/>
              </w:rPr>
              <w:t>Mô hình nhất quán chưa?</w:t>
            </w:r>
          </w:p>
        </w:tc>
        <w:tc>
          <w:tcPr>
            <w:tcW w:w="5386" w:type="dxa"/>
          </w:tcPr>
          <w:p w14:paraId="108DB58E">
            <w:r>
              <w:rPr>
                <w:sz w:val="20"/>
              </w:rPr>
              <w:t>9 khối BMC khớp nhau: mỗi phân khúc khách có giá trị phục vụ riêng, kênh chạm đúng khách, rõ dòng doanh thu chính</w:t>
            </w:r>
          </w:p>
        </w:tc>
      </w:tr>
      <w:tr w14:paraId="05BA36F9">
        <w:tc>
          <w:tcPr>
            <w:tcW w:w="567" w:type="dxa"/>
            <w:shd w:val="clear" w:color="auto" w:fill="F4F7FB"/>
          </w:tcPr>
          <w:p w14:paraId="6749C3FB">
            <w:r>
              <w:rPr>
                <w:sz w:val="20"/>
              </w:rPr>
              <w:t>2</w:t>
            </w:r>
          </w:p>
        </w:tc>
        <w:tc>
          <w:tcPr>
            <w:tcW w:w="3402" w:type="dxa"/>
            <w:shd w:val="clear" w:color="auto" w:fill="F4F7FB"/>
          </w:tcPr>
          <w:p w14:paraId="6C824FAE">
            <w:r>
              <w:rPr>
                <w:b/>
                <w:sz w:val="20"/>
              </w:rPr>
              <w:t>Insight đủ THẬT chưa?</w:t>
            </w:r>
          </w:p>
        </w:tc>
        <w:tc>
          <w:tcPr>
            <w:tcW w:w="5386" w:type="dxa"/>
            <w:shd w:val="clear" w:color="auto" w:fill="F4F7FB"/>
          </w:tcPr>
          <w:p w14:paraId="7E620220">
            <w:r>
              <w:rPr>
                <w:sz w:val="20"/>
              </w:rPr>
              <w:t>Bản đồ tâm lý khách có ≥5 câu nói nguyên văn của khách thật — không phải AI đoán</w:t>
            </w:r>
          </w:p>
        </w:tc>
      </w:tr>
      <w:tr w14:paraId="0F840BE9">
        <w:tc>
          <w:tcPr>
            <w:tcW w:w="567" w:type="dxa"/>
          </w:tcPr>
          <w:p w14:paraId="7753F781">
            <w:r>
              <w:rPr>
                <w:sz w:val="20"/>
              </w:rPr>
              <w:t>3</w:t>
            </w:r>
          </w:p>
        </w:tc>
        <w:tc>
          <w:tcPr>
            <w:tcW w:w="3402" w:type="dxa"/>
          </w:tcPr>
          <w:p w14:paraId="5E2E498C">
            <w:r>
              <w:rPr>
                <w:b/>
                <w:sz w:val="20"/>
              </w:rPr>
              <w:t>Offer đã PHÙ HỢP chưa?</w:t>
            </w:r>
            <w:r>
              <w:rPr>
                <w:sz w:val="20"/>
              </w:rPr>
              <w:t xml:space="preserve"> (quan trọng nhất)</w:t>
            </w:r>
          </w:p>
        </w:tc>
        <w:tc>
          <w:tcPr>
            <w:tcW w:w="5386" w:type="dxa"/>
          </w:tcPr>
          <w:p w14:paraId="63C49A3D">
            <w:r>
              <w:rPr>
                <w:sz w:val="20"/>
              </w:rPr>
              <w:t>Offer giải đúng nỗi đau số 1 · giá khớp khả năng chi · cam kết gánh được · vượt qua phản biện “khách đa nghi”</w:t>
            </w:r>
          </w:p>
        </w:tc>
      </w:tr>
      <w:tr w14:paraId="54B304D8">
        <w:tc>
          <w:tcPr>
            <w:tcW w:w="567" w:type="dxa"/>
            <w:shd w:val="clear" w:color="auto" w:fill="F4F7FB"/>
          </w:tcPr>
          <w:p w14:paraId="1BD5B4C8">
            <w:r>
              <w:rPr>
                <w:sz w:val="20"/>
              </w:rPr>
              <w:t>4</w:t>
            </w:r>
          </w:p>
        </w:tc>
        <w:tc>
          <w:tcPr>
            <w:tcW w:w="3402" w:type="dxa"/>
            <w:shd w:val="clear" w:color="auto" w:fill="F4F7FB"/>
          </w:tcPr>
          <w:p w14:paraId="4B5B77A9">
            <w:r>
              <w:rPr>
                <w:b/>
                <w:sz w:val="20"/>
              </w:rPr>
              <w:t>Một nguồn sự thật chưa?</w:t>
            </w:r>
          </w:p>
        </w:tc>
        <w:tc>
          <w:tcPr>
            <w:tcW w:w="5386" w:type="dxa"/>
            <w:shd w:val="clear" w:color="auto" w:fill="F4F7FB"/>
          </w:tcPr>
          <w:p w14:paraId="0F3EED70">
            <w:r>
              <w:rPr>
                <w:sz w:val="20"/>
              </w:rPr>
              <w:t>Giá/chính sách trong Offer = Hồ sơ sản phẩm = FAQ, không mâu thuẫn; AI không bịa ngoài kho tri thức</w:t>
            </w:r>
          </w:p>
        </w:tc>
      </w:tr>
      <w:tr w14:paraId="17C3CB53">
        <w:tc>
          <w:tcPr>
            <w:tcW w:w="567" w:type="dxa"/>
          </w:tcPr>
          <w:p w14:paraId="31E383A6">
            <w:r>
              <w:rPr>
                <w:sz w:val="20"/>
              </w:rPr>
              <w:t>5</w:t>
            </w:r>
          </w:p>
        </w:tc>
        <w:tc>
          <w:tcPr>
            <w:tcW w:w="3402" w:type="dxa"/>
          </w:tcPr>
          <w:p w14:paraId="71487DCC">
            <w:r>
              <w:rPr>
                <w:b/>
                <w:sz w:val="20"/>
              </w:rPr>
              <w:t>Đo được chưa?</w:t>
            </w:r>
          </w:p>
        </w:tc>
        <w:tc>
          <w:tcPr>
            <w:tcW w:w="5386" w:type="dxa"/>
          </w:tcPr>
          <w:p w14:paraId="3A44E7F9">
            <w:r>
              <w:rPr>
                <w:sz w:val="20"/>
              </w:rPr>
              <w:t>Baseline có số thật · mục tiêu 28 ngày có 3 chỉ số · Brief Tuần 2 nối thẳng vào chỉ số đó</w:t>
            </w:r>
          </w:p>
        </w:tc>
      </w:tr>
    </w:tbl>
    <w:p w14:paraId="1EB77AEB">
      <w:pPr>
        <w:spacing w:before="0" w:after="40"/>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46"/>
      </w:tblGrid>
      <w:tr w14:paraId="130BE1CB">
        <w:trPr>
          <w:jc w:val="center"/>
        </w:trPr>
        <w:tc>
          <w:tcPr>
            <w:tcW w:w="9746" w:type="dxa"/>
            <w:shd w:val="clear" w:color="auto" w:fill="FFF4E6"/>
          </w:tcPr>
          <w:p w14:paraId="6F25153F">
            <w:pPr>
              <w:spacing w:before="60" w:after="60"/>
            </w:pPr>
            <w:r>
              <w:rPr>
                <w:b/>
                <w:color w:val="1F4E79"/>
              </w:rPr>
              <w:t>LUẬT QUA CỔNG:</w:t>
            </w:r>
            <w:r>
              <w:t xml:space="preserve"> 5/5 → tự tin vào Tuần 2.  Fail 1–2 câu → mentor kèm bạn vá trong 48 giờ đầu Tuần 2.  Riêng fail câu 3: sửa OFFER trước khi viết content — thà lùi 2 ngày còn hơn 3 tuần content bán một offer lệch. Không ai bị bỏ lại: gate là chốt chất lượng, không phải kỳ thi.</w:t>
            </w:r>
          </w:p>
        </w:tc>
      </w:tr>
    </w:tbl>
    <w:p w14:paraId="786A8E6D">
      <w:pPr>
        <w:spacing w:before="0" w:after="40"/>
      </w:pPr>
    </w:p>
    <w:p w14:paraId="190C52DC">
      <w:r>
        <w:br w:type="page"/>
      </w:r>
    </w:p>
    <w:p w14:paraId="722EFC0B">
      <w:pPr>
        <w:pBdr>
          <w:bottom w:val="single" w:color="E36C0A" w:sz="12" w:space="4"/>
        </w:pBdr>
        <w:spacing w:before="40" w:after="160"/>
      </w:pPr>
      <w:r>
        <w:rPr>
          <w:b/>
          <w:color w:val="1F4E79"/>
          <w:sz w:val="34"/>
        </w:rPr>
        <w:t>6. Khi bạn kẹt — hệ thống hỗ trợ của bạn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8"/>
        <w:gridCol w:w="4535"/>
        <w:gridCol w:w="2211"/>
      </w:tblGrid>
      <w:tr w14:paraId="094D8538">
        <w:tc>
          <w:tcPr>
            <w:tcW w:w="2608" w:type="dxa"/>
            <w:shd w:val="clear" w:color="auto" w:fill="1F4E79"/>
          </w:tcPr>
          <w:p w14:paraId="68875821">
            <w:r>
              <w:rPr>
                <w:b/>
                <w:color w:val="FFFFFF"/>
                <w:sz w:val="20"/>
              </w:rPr>
              <w:t>Kênh</w:t>
            </w:r>
          </w:p>
        </w:tc>
        <w:tc>
          <w:tcPr>
            <w:tcW w:w="4535" w:type="dxa"/>
            <w:shd w:val="clear" w:color="auto" w:fill="1F4E79"/>
          </w:tcPr>
          <w:p w14:paraId="32827DB5">
            <w:r>
              <w:rPr>
                <w:b/>
                <w:color w:val="FFFFFF"/>
                <w:sz w:val="20"/>
              </w:rPr>
              <w:t>Dùng khi nào</w:t>
            </w:r>
          </w:p>
        </w:tc>
        <w:tc>
          <w:tcPr>
            <w:tcW w:w="2211" w:type="dxa"/>
            <w:shd w:val="clear" w:color="auto" w:fill="1F4E79"/>
          </w:tcPr>
          <w:p w14:paraId="3973A842">
            <w:r>
              <w:rPr>
                <w:b/>
                <w:color w:val="FFFFFF"/>
                <w:sz w:val="20"/>
              </w:rPr>
              <w:t>Cam kết phản hồi</w:t>
            </w:r>
          </w:p>
        </w:tc>
      </w:tr>
      <w:tr w14:paraId="76BC37E2">
        <w:tc>
          <w:tcPr>
            <w:tcW w:w="2608" w:type="dxa"/>
          </w:tcPr>
          <w:p w14:paraId="20BB0B0D">
            <w:r>
              <w:rPr>
                <w:b/>
                <w:sz w:val="20"/>
              </w:rPr>
              <w:t>Video hướng dẫn (19 video)</w:t>
            </w:r>
          </w:p>
        </w:tc>
        <w:tc>
          <w:tcPr>
            <w:tcW w:w="4535" w:type="dxa"/>
          </w:tcPr>
          <w:p w14:paraId="167A6C86">
            <w:r>
              <w:rPr>
                <w:sz w:val="20"/>
              </w:rPr>
              <w:t>Quên thao tác — mở video của ngày, tua đến bước đang kẹt</w:t>
            </w:r>
          </w:p>
        </w:tc>
        <w:tc>
          <w:tcPr>
            <w:tcW w:w="2211" w:type="dxa"/>
          </w:tcPr>
          <w:p w14:paraId="1029F18D">
            <w:r>
              <w:rPr>
                <w:sz w:val="20"/>
              </w:rPr>
              <w:t>Có sẵn 24/7</w:t>
            </w:r>
          </w:p>
        </w:tc>
      </w:tr>
      <w:tr w14:paraId="3644352B">
        <w:tc>
          <w:tcPr>
            <w:tcW w:w="2608" w:type="dxa"/>
            <w:shd w:val="clear" w:color="auto" w:fill="F4F7FB"/>
          </w:tcPr>
          <w:p w14:paraId="5BA7F7F3">
            <w:r>
              <w:rPr>
                <w:b/>
                <w:sz w:val="20"/>
              </w:rPr>
              <w:t>Kênh #hỏi-đáp trong cohort</w:t>
            </w:r>
          </w:p>
        </w:tc>
        <w:tc>
          <w:tcPr>
            <w:tcW w:w="4535" w:type="dxa"/>
            <w:shd w:val="clear" w:color="auto" w:fill="F4F7FB"/>
          </w:tcPr>
          <w:p w14:paraId="56F15D2F">
            <w:r>
              <w:rPr>
                <w:sz w:val="20"/>
              </w:rPr>
              <w:t>Mọi câu hỏi trong lúc làm bài</w:t>
            </w:r>
          </w:p>
        </w:tc>
        <w:tc>
          <w:tcPr>
            <w:tcW w:w="2211" w:type="dxa"/>
            <w:shd w:val="clear" w:color="auto" w:fill="F4F7FB"/>
          </w:tcPr>
          <w:p w14:paraId="03C56BF7">
            <w:r>
              <w:rPr>
                <w:sz w:val="20"/>
              </w:rPr>
              <w:t>Trong 4 giờ (8h–21h)</w:t>
            </w:r>
          </w:p>
        </w:tc>
      </w:tr>
      <w:tr w14:paraId="452CEEE5">
        <w:tc>
          <w:tcPr>
            <w:tcW w:w="2608" w:type="dxa"/>
          </w:tcPr>
          <w:p w14:paraId="6BFD036A">
            <w:r>
              <w:rPr>
                <w:b/>
                <w:sz w:val="20"/>
              </w:rPr>
              <w:t>AI Grader + nhận xét mỗi bài</w:t>
            </w:r>
          </w:p>
        </w:tc>
        <w:tc>
          <w:tcPr>
            <w:tcW w:w="4535" w:type="dxa"/>
          </w:tcPr>
          <w:p w14:paraId="0A04A351">
            <w:r>
              <w:rPr>
                <w:sz w:val="20"/>
              </w:rPr>
              <w:t>Muốn biết bài mình đạt chưa, sửa gì</w:t>
            </w:r>
          </w:p>
        </w:tc>
        <w:tc>
          <w:tcPr>
            <w:tcW w:w="2211" w:type="dxa"/>
          </w:tcPr>
          <w:p w14:paraId="01F9EC22">
            <w:r>
              <w:rPr>
                <w:sz w:val="20"/>
              </w:rPr>
              <w:t>Trước 8h sáng hôm sau</w:t>
            </w:r>
          </w:p>
        </w:tc>
      </w:tr>
      <w:tr w14:paraId="0B9E2499">
        <w:tc>
          <w:tcPr>
            <w:tcW w:w="2608" w:type="dxa"/>
            <w:shd w:val="clear" w:color="auto" w:fill="F4F7FB"/>
          </w:tcPr>
          <w:p w14:paraId="2B4480B1">
            <w:r>
              <w:rPr>
                <w:b/>
                <w:sz w:val="20"/>
              </w:rPr>
              <w:t>Office hours 12h–13h</w:t>
            </w:r>
          </w:p>
        </w:tc>
        <w:tc>
          <w:tcPr>
            <w:tcW w:w="4535" w:type="dxa"/>
            <w:shd w:val="clear" w:color="auto" w:fill="F4F7FB"/>
          </w:tcPr>
          <w:p w14:paraId="061ECCA6">
            <w:r>
              <w:rPr>
                <w:sz w:val="20"/>
              </w:rPr>
              <w:t>Bài bị 🔧/🔴, cần mentor gọi làm cùng 15 phút</w:t>
            </w:r>
          </w:p>
        </w:tc>
        <w:tc>
          <w:tcPr>
            <w:tcW w:w="2211" w:type="dxa"/>
            <w:shd w:val="clear" w:color="auto" w:fill="F4F7FB"/>
          </w:tcPr>
          <w:p w14:paraId="4116A960">
            <w:r>
              <w:rPr>
                <w:sz w:val="20"/>
              </w:rPr>
              <w:t>Đặt lịch trong ngày</w:t>
            </w:r>
          </w:p>
        </w:tc>
      </w:tr>
      <w:tr w14:paraId="2D12D909">
        <w:tc>
          <w:tcPr>
            <w:tcW w:w="2608" w:type="dxa"/>
          </w:tcPr>
          <w:p w14:paraId="5E4FED4A">
            <w:r>
              <w:rPr>
                <w:b/>
                <w:sz w:val="20"/>
              </w:rPr>
              <w:t>Buddy đồng hành</w:t>
            </w:r>
          </w:p>
        </w:tc>
        <w:tc>
          <w:tcPr>
            <w:tcW w:w="4535" w:type="dxa"/>
          </w:tcPr>
          <w:p w14:paraId="081DA2E9">
            <w:r>
              <w:rPr>
                <w:sz w:val="20"/>
              </w:rPr>
              <w:t>Cần người nhắc nhịp, cùng check-in mỗi tối</w:t>
            </w:r>
          </w:p>
        </w:tc>
        <w:tc>
          <w:tcPr>
            <w:tcW w:w="2211" w:type="dxa"/>
          </w:tcPr>
          <w:p w14:paraId="047AA28F">
            <w:r>
              <w:rPr>
                <w:sz w:val="20"/>
              </w:rPr>
              <w:t>Hằng ngày</w:t>
            </w:r>
          </w:p>
        </w:tc>
      </w:tr>
      <w:tr w14:paraId="51806A35">
        <w:tc>
          <w:tcPr>
            <w:tcW w:w="2608" w:type="dxa"/>
            <w:shd w:val="clear" w:color="auto" w:fill="F4F7FB"/>
          </w:tcPr>
          <w:p w14:paraId="3B4A600B">
            <w:r>
              <w:rPr>
                <w:b/>
                <w:sz w:val="20"/>
              </w:rPr>
              <w:t>Mentor chủ động gọi bạn</w:t>
            </w:r>
          </w:p>
        </w:tc>
        <w:tc>
          <w:tcPr>
            <w:tcW w:w="4535" w:type="dxa"/>
            <w:shd w:val="clear" w:color="auto" w:fill="F4F7FB"/>
          </w:tcPr>
          <w:p w14:paraId="787E4797">
            <w:r>
              <w:rPr>
                <w:sz w:val="20"/>
              </w:rPr>
              <w:t>Khi bạn im lặng 2 ngày liên tiếp — chúng tôi gọi trước, bạn không cần ngại</w:t>
            </w:r>
          </w:p>
        </w:tc>
        <w:tc>
          <w:tcPr>
            <w:tcW w:w="2211" w:type="dxa"/>
            <w:shd w:val="clear" w:color="auto" w:fill="F4F7FB"/>
          </w:tcPr>
          <w:p w14:paraId="4AC4F4BB">
            <w:r>
              <w:rPr>
                <w:sz w:val="20"/>
              </w:rPr>
              <w:t>Trong 24 giờ</w:t>
            </w:r>
          </w:p>
        </w:tc>
      </w:tr>
      <w:tr w14:paraId="62A16510">
        <w:tc>
          <w:tcPr>
            <w:tcW w:w="2608" w:type="dxa"/>
          </w:tcPr>
          <w:p w14:paraId="79C432CE">
            <w:r>
              <w:rPr>
                <w:b/>
                <w:sz w:val="20"/>
              </w:rPr>
              <w:t>Demo Day = ngày bắt kịp</w:t>
            </w:r>
          </w:p>
        </w:tc>
        <w:tc>
          <w:tcPr>
            <w:tcW w:w="4535" w:type="dxa"/>
          </w:tcPr>
          <w:p w14:paraId="0C565700">
            <w:r>
              <w:rPr>
                <w:sz w:val="20"/>
              </w:rPr>
              <w:t>Tồn bài trong tuần? Ngày 7 dành riêng để xoá nợ, không có bài mới</w:t>
            </w:r>
          </w:p>
        </w:tc>
        <w:tc>
          <w:tcPr>
            <w:tcW w:w="2211" w:type="dxa"/>
          </w:tcPr>
          <w:p w14:paraId="4CC5F1C8">
            <w:r>
              <w:rPr>
                <w:sz w:val="20"/>
              </w:rPr>
              <w:t>Cuối mỗi tuần</w:t>
            </w:r>
          </w:p>
        </w:tc>
      </w:tr>
    </w:tbl>
    <w:p w14:paraId="45D7357C">
      <w:pPr>
        <w:spacing w:before="0" w:after="40"/>
      </w:pPr>
    </w:p>
    <w:p w14:paraId="5911F9E6">
      <w:r>
        <w:br w:type="page"/>
      </w:r>
    </w:p>
    <w:p w14:paraId="1E822345">
      <w:pPr>
        <w:pBdr>
          <w:bottom w:val="single" w:color="E36C0A" w:sz="12" w:space="4"/>
        </w:pBdr>
        <w:spacing w:before="40" w:after="160"/>
      </w:pPr>
      <w:r>
        <w:rPr>
          <w:b/>
          <w:color w:val="1F4E79"/>
          <w:sz w:val="34"/>
        </w:rPr>
        <w:t>7. Master Checklist Tuần 1 — dán lên bàn làm việc</w:t>
      </w:r>
    </w:p>
    <w:p w14:paraId="160C59DA">
      <w:pPr>
        <w:spacing w:before="0" w:after="80"/>
      </w:pPr>
      <w:r>
        <w:rPr>
          <w:b w:val="0"/>
          <w:i w:val="0"/>
          <w:sz w:val="21"/>
        </w:rPr>
        <w:t>Tick từng ô khi hoàn thành. 8 ô được tick = bạn đã có nền móng mà 95% doanh nghiệp SME chưa từng có.</w:t>
      </w:r>
    </w:p>
    <w:p w14:paraId="1FD99CDB">
      <w:pPr>
        <w:spacing w:after="40"/>
        <w:ind w:left="227"/>
      </w:pPr>
      <w:r>
        <w:rPr>
          <w:color w:val="1F4E79"/>
          <w:sz w:val="22"/>
        </w:rPr>
        <w:t xml:space="preserve">☐  </w:t>
      </w:r>
      <w:r>
        <w:t>NGÀY 0 — Cài xong vault + Jarvis “chào sếp” · nộp Form Baseline · chào cohort · có buddy</w:t>
      </w:r>
    </w:p>
    <w:p w14:paraId="10C30B70">
      <w:pPr>
        <w:spacing w:after="40"/>
        <w:ind w:left="227"/>
      </w:pPr>
      <w:r>
        <w:rPr>
          <w:color w:val="1F4E79"/>
          <w:sz w:val="22"/>
        </w:rPr>
        <w:t xml:space="preserve">☐  </w:t>
      </w:r>
      <w:r>
        <w:t>NGÀY 1 — Nộp “AI Foundation Snapshot” (BMC 9 khối + Snapshot + Process Map + Top 10 + Mục tiêu 28 ngày)</w:t>
      </w:r>
    </w:p>
    <w:p w14:paraId="4B0CB77B">
      <w:pPr>
        <w:spacing w:after="40"/>
        <w:ind w:left="227"/>
      </w:pPr>
      <w:r>
        <w:rPr>
          <w:color w:val="1F4E79"/>
          <w:sz w:val="22"/>
        </w:rPr>
        <w:t xml:space="preserve">☐  </w:t>
      </w:r>
      <w:r>
        <w:t>NGÀY 2 — Nộp “Customer Avatar &amp; Journey” (Avatar + bản đồ tâm lý ≥5 câu nói thật + Journey 7 giai đoạn)</w:t>
      </w:r>
    </w:p>
    <w:p w14:paraId="43147DFC">
      <w:pPr>
        <w:spacing w:after="40"/>
        <w:ind w:left="227"/>
      </w:pPr>
      <w:r>
        <w:rPr>
          <w:color w:val="1F4E79"/>
          <w:sz w:val="22"/>
        </w:rPr>
        <w:t xml:space="preserve">☐  </w:t>
      </w:r>
      <w:r>
        <w:t>NGÀY 3 — Nộp “Offer &amp; Sales Message” (Offer 7 khối + 1 câu giá trị + kho thông điệp)</w:t>
      </w:r>
    </w:p>
    <w:p w14:paraId="6A8B5023">
      <w:pPr>
        <w:spacing w:after="40"/>
        <w:ind w:left="227"/>
      </w:pPr>
      <w:r>
        <w:rPr>
          <w:color w:val="1F4E79"/>
          <w:sz w:val="22"/>
        </w:rPr>
        <w:t xml:space="preserve">☐  </w:t>
      </w:r>
      <w:r>
        <w:t>NGÀY 4 — Nộp “Knowledge Base Report” (10 thư mục + quy tắc bảo mật + 30 hỏi-đáp + đã nạp RocketAgent)</w:t>
      </w:r>
    </w:p>
    <w:p w14:paraId="454A2D7C">
      <w:pPr>
        <w:spacing w:after="40"/>
        <w:ind w:left="227"/>
      </w:pPr>
      <w:r>
        <w:rPr>
          <w:color w:val="1F4E79"/>
          <w:sz w:val="22"/>
        </w:rPr>
        <w:t xml:space="preserve">☐  </w:t>
      </w:r>
      <w:r>
        <w:t>NGÀY 5 — Nộp “Prompt Library v1” (≥50 prompt, ≥20 cá nhân hoá, 10 đã test)</w:t>
      </w:r>
    </w:p>
    <w:p w14:paraId="101FFC16">
      <w:pPr>
        <w:spacing w:after="40"/>
        <w:ind w:left="227"/>
      </w:pPr>
      <w:r>
        <w:rPr>
          <w:color w:val="1F4E79"/>
          <w:sz w:val="22"/>
        </w:rPr>
        <w:t xml:space="preserve">☐  </w:t>
      </w:r>
      <w:r>
        <w:t>NGÀY 6 — Nộp “AI Business Brain Report” (Brain + 2 Assistant + 6 ca test) — Jarvis tỉnh dậy 🎉</w:t>
      </w:r>
    </w:p>
    <w:p w14:paraId="1850AF31">
      <w:pPr>
        <w:spacing w:after="40"/>
        <w:ind w:left="227"/>
      </w:pPr>
      <w:r>
        <w:rPr>
          <w:color w:val="1F4E79"/>
          <w:sz w:val="22"/>
        </w:rPr>
        <w:t xml:space="preserve">☐  </w:t>
      </w:r>
      <w:r>
        <w:t>NGÀY 7 — Demo 5–7 phút trước cohort · Foundation Gate 5/5 · nộp Foundation Pack + Marketing Brief Tuần 2</w:t>
      </w:r>
    </w:p>
    <w:p w14:paraId="087DE681">
      <w:pPr>
        <w:spacing w:before="0" w:after="40"/>
      </w:pPr>
    </w:p>
    <w:p w14:paraId="769933B0">
      <w:pPr>
        <w:spacing w:before="0" w:after="80"/>
      </w:pPr>
      <w:r>
        <w:rPr>
          <w:b w:val="0"/>
          <w:i/>
          <w:color w:val="666666"/>
          <w:sz w:val="21"/>
        </w:rPr>
        <w:t>Nghi thức 2 phút mỗi tối (không bắt buộc nhưng rất nên): hỏi Jarvis 2 câu về phần vừa nạp hôm nay — cảm nhận trợ lý của bạn khôn lên từng ngày chính là phần thưởng lớn nhất của tuần này.</w:t>
      </w:r>
    </w:p>
    <w:p w14:paraId="78EDD6AB">
      <w:r>
        <w:br w:type="page"/>
      </w:r>
    </w:p>
    <w:p w14:paraId="5DD77D35">
      <w:pPr>
        <w:pBdr>
          <w:bottom w:val="single" w:color="E36C0A" w:sz="12" w:space="4"/>
        </w:pBdr>
        <w:spacing w:before="40" w:after="160"/>
      </w:pPr>
      <w:r>
        <w:rPr>
          <w:b/>
          <w:color w:val="1F4E79"/>
          <w:sz w:val="34"/>
        </w:rPr>
        <w:t>8. Hỏi nhanh — Đáp gọn (để bạn yên tâm)</w:t>
      </w:r>
    </w:p>
    <w:p w14:paraId="28769EAA">
      <w:pPr>
        <w:spacing w:before="120" w:after="40"/>
      </w:pPr>
      <w:r>
        <w:rPr>
          <w:b/>
          <w:i w:val="0"/>
          <w:color w:val="1F4E79"/>
          <w:sz w:val="21"/>
        </w:rPr>
        <w:t>❓  Tôi không rành công nghệ, có theo được không?</w:t>
      </w:r>
    </w:p>
    <w:p w14:paraId="2BB7419B">
      <w:pPr>
        <w:spacing w:before="0" w:after="80"/>
        <w:ind w:left="312"/>
      </w:pPr>
      <w:r>
        <w:rPr>
          <w:b w:val="0"/>
          <w:i w:val="0"/>
          <w:sz w:val="21"/>
        </w:rPr>
        <w:t>Được — chương trình thiết kế cho CHỦ doanh nghiệp, không phải dân kỹ thuật. Mọi thao tác đều có video từng bước quay trên ví dụ mẫu; phần cài đặt khó nhất đã có đội Rocket hỗ trợ (gói Installed được cài sẵn tận nơi). Sau Ngày 0, thao tác chính của bạn là… nhắn tin và trả lời phỏng vấn.</w:t>
      </w:r>
    </w:p>
    <w:p w14:paraId="59E60963">
      <w:pPr>
        <w:spacing w:before="120" w:after="40"/>
      </w:pPr>
      <w:r>
        <w:rPr>
          <w:b/>
          <w:i w:val="0"/>
          <w:color w:val="1F4E79"/>
          <w:sz w:val="21"/>
        </w:rPr>
        <w:t>❓  Tôi chỉ có 1,5–2 giờ mỗi tối?</w:t>
      </w:r>
    </w:p>
    <w:p w14:paraId="093D67C2">
      <w:pPr>
        <w:spacing w:before="0" w:after="80"/>
        <w:ind w:left="312"/>
      </w:pPr>
      <w:r>
        <w:rPr>
          <w:b w:val="0"/>
          <w:i w:val="0"/>
          <w:sz w:val="21"/>
        </w:rPr>
        <w:t>Đủ. Phần Core mỗi ngày được thiết kế gói trong ≤2 giờ (có ước lượng phút cho từng bước). Phần Bonus hoàn toàn tự chọn. Ngày 7 mỗi tuần là ngày bắt kịp — không có bài mới.</w:t>
      </w:r>
    </w:p>
    <w:p w14:paraId="28B89897">
      <w:pPr>
        <w:spacing w:before="120" w:after="40"/>
      </w:pPr>
      <w:r>
        <w:rPr>
          <w:b/>
          <w:i w:val="0"/>
          <w:color w:val="1F4E79"/>
          <w:sz w:val="21"/>
        </w:rPr>
        <w:t>❓  Lỡ bận đột xuất, trễ 1 ngày thì sao?</w:t>
      </w:r>
    </w:p>
    <w:p w14:paraId="51643792">
      <w:pPr>
        <w:spacing w:before="0" w:after="80"/>
        <w:ind w:left="312"/>
      </w:pPr>
      <w:r>
        <w:rPr>
          <w:b w:val="0"/>
          <w:i w:val="0"/>
          <w:sz w:val="21"/>
        </w:rPr>
        <w:t>Không sao — nộp muộn vẫn được chấm đầy đủ. Nếu bạn im 2 ngày liên tiếp, mentor sẽ chủ động gọi để gỡ khó cùng bạn. Chúng tôi đo thành công của mình bằng số học viên VỀ ĐÍCH, không phải số người bị bỏ lại.</w:t>
      </w:r>
    </w:p>
    <w:p w14:paraId="6869C3AB">
      <w:pPr>
        <w:spacing w:before="120" w:after="40"/>
      </w:pPr>
      <w:r>
        <w:rPr>
          <w:b/>
          <w:i w:val="0"/>
          <w:color w:val="1F4E79"/>
          <w:sz w:val="21"/>
        </w:rPr>
        <w:t>❓  AI trả lời sai/“ngáo” thì sao?</w:t>
      </w:r>
    </w:p>
    <w:p w14:paraId="3C3D658F">
      <w:pPr>
        <w:spacing w:before="0" w:after="80"/>
        <w:ind w:left="312"/>
      </w:pPr>
      <w:r>
        <w:rPr>
          <w:b w:val="0"/>
          <w:i w:val="0"/>
          <w:sz w:val="21"/>
        </w:rPr>
        <w:t>Đó là một phần của bài học — Ngày 6 dạy đúng quy trình “sửa não”: tìm lỗi do thiếu dữ liệu hay sai chỉ dẫn, bổ sung, chạy lại. AI sai mà bạn biết cách sửa = kỹ năng đáng giá nhất sau chương trình. Và nhớ: Jarvis chỉ khôn bằng dữ liệu bạn nạp — tuần này chính là tuần nạp não.</w:t>
      </w:r>
    </w:p>
    <w:p w14:paraId="2BF823CB">
      <w:pPr>
        <w:spacing w:before="120" w:after="40"/>
      </w:pPr>
      <w:r>
        <w:rPr>
          <w:b/>
          <w:i w:val="0"/>
          <w:color w:val="1F4E79"/>
          <w:sz w:val="21"/>
        </w:rPr>
        <w:t>❓  Dữ liệu doanh nghiệp của tôi có an toàn không?</w:t>
      </w:r>
    </w:p>
    <w:p w14:paraId="26FC9389">
      <w:pPr>
        <w:spacing w:before="0" w:after="80"/>
        <w:ind w:left="312"/>
      </w:pPr>
      <w:r>
        <w:rPr>
          <w:b w:val="0"/>
          <w:i w:val="0"/>
          <w:sz w:val="21"/>
        </w:rPr>
        <w:t>Vault nằm trên máy CỦA BẠN. Ngày 4 có riêng bài về phân quyền &amp; bảo mật: dữ liệu nhạy cảm (SĐT khách, hồ sơ, doanh thu chi tiết) được đánh dấu và KHÔNG nạp vào AI; tuân thủ Nghị định 13/2023 về bảo vệ dữ liệu cá nhân.</w:t>
      </w:r>
    </w:p>
    <w:p w14:paraId="36A2C264">
      <w:pPr>
        <w:spacing w:before="120" w:after="40"/>
      </w:pPr>
      <w:r>
        <w:rPr>
          <w:b/>
          <w:i w:val="0"/>
          <w:color w:val="1F4E79"/>
          <w:sz w:val="21"/>
        </w:rPr>
        <w:t>❓  Doanh nghiệp tôi không phải spa, ví dụ có hợp không?</w:t>
      </w:r>
    </w:p>
    <w:p w14:paraId="0767BF36">
      <w:pPr>
        <w:spacing w:before="0" w:after="80"/>
        <w:ind w:left="312"/>
      </w:pPr>
      <w:r>
        <w:rPr>
          <w:b w:val="0"/>
          <w:i w:val="0"/>
          <w:sz w:val="21"/>
        </w:rPr>
        <w:t>Ví dụ xuyên suốt là Sen Spa để cả lớp học trên cùng một tình huống, nhưng mỗi bài đều có mục “Thích ứng ngành khác” (nha khoa, giáo dục, gym, coaching…). Chương trình phù hợp với mọi doanh nghiệp DỊCH VỤ bán qua tư vấn — đúng tệp mà bạn đã được sàng lọc khi ghi danh.</w:t>
      </w:r>
    </w:p>
    <w:p w14:paraId="288E2C93">
      <w:pPr>
        <w:spacing w:before="0" w:after="200"/>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46"/>
      </w:tblGrid>
      <w:tr w14:paraId="2EFF6D10">
        <w:trPr>
          <w:jc w:val="center"/>
        </w:trPr>
        <w:tc>
          <w:tcPr>
            <w:tcW w:w="9746" w:type="dxa"/>
            <w:shd w:val="clear" w:color="auto" w:fill="EAF1F8"/>
          </w:tcPr>
          <w:p w14:paraId="13DA322C">
            <w:pPr>
              <w:spacing w:before="60" w:after="60"/>
            </w:pPr>
            <w:r>
              <w:rPr>
                <w:b/>
                <w:color w:val="1F4E79"/>
              </w:rPr>
              <w:t xml:space="preserve">LỜI NHẮN TỪ ĐỘI NGŨ:  </w:t>
            </w:r>
            <w:r>
              <w:t xml:space="preserve"> Tuần này bạn không học AI — bạn đang XÂY TÀI SẢN: một bộ não số hiểu doanh nghiệp bạn hơn bất kỳ nhân viên mới nào, và một trợ lý 24/7 mang tên Jarvis. Làm chắc từng ngày, hỏi ngay khi kẹt, và hẹn gặp bạn ở Demo Day — nơi hệ thống của bạn lần đầu chạy trước cả lớp. Chúng tôi ở ngay sau lưng bạn. 🚀</w:t>
            </w:r>
          </w:p>
        </w:tc>
      </w:tr>
    </w:tbl>
    <w:p w14:paraId="20A34050">
      <w:pPr>
        <w:spacing w:before="0" w:after="40"/>
      </w:pPr>
    </w:p>
    <w:p w14:paraId="75F1A343">
      <w:pPr>
        <w:spacing w:before="120" w:after="80"/>
        <w:jc w:val="center"/>
      </w:pPr>
      <w:r>
        <w:rPr>
          <w:b w:val="0"/>
          <w:i w:val="0"/>
          <w:color w:val="666666"/>
          <w:sz w:val="19"/>
        </w:rPr>
        <w:t>Rocket AI Solutions × Elite Builders — AI Marketing &amp; Sale OS™</w:t>
      </w:r>
    </w:p>
    <w:sectPr>
      <w:footerReference r:id="rId5" w:type="default"/>
      <w:pgSz w:w="12240" w:h="15840"/>
      <w:pgMar w:top="1134" w:right="1247" w:bottom="1134"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苹方-简">
    <w:altName w:val="Times New Roman"/>
    <w:panose1 w:val="020B0600000000000000"/>
    <w:charset w:val="00"/>
    <w:family w:val="auto"/>
    <w:pitch w:val="default"/>
    <w:sig w:usb0="A00002FF" w:usb1="7ACFFDFB" w:usb2="00000017" w:usb3="00000000" w:csb0="00040001" w:csb1="00000000"/>
  </w:font>
  <w:font w:name="Apple Color Emoji">
    <w:panose1 w:val="00000000000000000000"/>
    <w:charset w:val="00"/>
    <w:family w:val="auto"/>
    <w:pitch w:val="default"/>
    <w:sig w:usb0="00000003" w:usb1="18000000" w:usb2="14000000" w:usb3="00000000" w:csb0="00000001" w:csb1="00000000"/>
  </w:font>
  <w:font w:name="Arial Unicode MS">
    <w:panose1 w:val="020B0604020202020204"/>
    <w:charset w:val="86"/>
    <w:family w:val="auto"/>
    <w:pitch w:val="default"/>
    <w:sig w:usb0="FFFFFFFF" w:usb1="E9FFFFFF" w:usb2="0000003F" w:usb3="00000000" w:csb0="603F01FF" w:csb1="FFFF0000"/>
  </w:font>
  <w:font w:name="ＭＳ ゴシック">
    <w:altName w:val="苹方-简"/>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黑体-简">
    <w:panose1 w:val="00000000000000000000"/>
    <w:charset w:val="86"/>
    <w:family w:val="auto"/>
    <w:pitch w:val="default"/>
    <w:sig w:usb0="8000002F" w:usb1="0800004A" w:usb2="00000000" w:usb3="00000000" w:csb0="203E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318AE9">
    <w:pPr>
      <w:pStyle w:val="18"/>
      <w:jc w:val="center"/>
    </w:pPr>
    <w:r>
      <w:rPr>
        <w:color w:val="666666"/>
        <w:sz w:val="17"/>
      </w:rPr>
      <w:t xml:space="preserve">AI Marketing &amp; Sale OS™ — Giáo Trình Tuần 1  |  Trang </w:t>
    </w:r>
    <w:r>
      <w:rPr>
        <w:color w:val="666666"/>
        <w:sz w:val="17"/>
      </w:rPr>
      <w:fldChar w:fldCharType="begin"/>
    </w:r>
    <w:r>
      <w:rPr>
        <w:color w:val="666666"/>
        <w:sz w:val="17"/>
      </w:rPr>
      <w:instrText xml:space="preserve">PAGE</w:instrText>
    </w:r>
    <w:r>
      <w:rPr>
        <w:color w:val="666666"/>
        <w:sz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DDFB47C"/>
    <w:rsid w:val="BFCF69EA"/>
    <w:rsid w:val="E9FC8894"/>
    <w:rsid w:val="EBEF50B2"/>
    <w:rsid w:val="FFF71E5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76" w:lineRule="auto"/>
    </w:pPr>
    <w:rPr>
      <w:rFonts w:ascii="Calibri" w:hAnsi="Calibri" w:eastAsia="Calibri"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292</TotalTime>
  <ScaleCrop>false</ScaleCrop>
  <LinksUpToDate>false</LinksUpToDate>
  <CharactersWithSpaces>0</CharactersWithSpaces>
  <Application>WPS Office_12.1.26015.26015_F1E327BC-269C-435d-A152-05C5408002CA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Tony Trieu</cp:lastModifiedBy>
  <dcterms:modified xsi:type="dcterms:W3CDTF">2026-07-09T08:20:21Z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1033-12.1.26015.26015</vt:lpwstr>
  </property>
  <property fmtid="{D5CDD505-2E9C-101B-9397-08002B2CF9AE}" pid="3" name="ICV">
    <vt:lpwstr>0EF8421E1684C31AB5F64E6A0F11E26C_42</vt:lpwstr>
  </property>
</Properties>
</file>